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3FD0" w14:textId="77777777" w:rsidR="00C6283D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INTERNET PROGRAMMING LAB</w:t>
      </w:r>
    </w:p>
    <w:p w14:paraId="0B85CB42" w14:textId="77777777" w:rsidR="00C6283D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EXPERIMENT – 9</w:t>
      </w:r>
    </w:p>
    <w:p w14:paraId="26D35B66" w14:textId="77777777" w:rsidR="00C6283D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TECHSAVVY ONLINE SHOPPING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C6283D" w14:paraId="3F213940" w14:textId="77777777">
        <w:tc>
          <w:tcPr>
            <w:tcW w:w="4968" w:type="dxa"/>
          </w:tcPr>
          <w:p w14:paraId="15662948" w14:textId="77777777" w:rsidR="00C6283D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  <w:tc>
          <w:tcPr>
            <w:tcW w:w="4968" w:type="dxa"/>
          </w:tcPr>
          <w:p w14:paraId="0B4A5EBD" w14:textId="56010A64" w:rsidR="00C6283D" w:rsidRDefault="00A11A4F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proofErr w:type="gramStart"/>
            <w:r>
              <w:rPr>
                <w:rFonts w:cs="Times New Roman"/>
                <w:szCs w:val="24"/>
              </w:rPr>
              <w:t>K.Nanda</w:t>
            </w:r>
            <w:proofErr w:type="spellEnd"/>
            <w:proofErr w:type="gramEnd"/>
            <w:r>
              <w:rPr>
                <w:rFonts w:cs="Times New Roman"/>
                <w:szCs w:val="24"/>
              </w:rPr>
              <w:t xml:space="preserve"> Kishore Reddy</w:t>
            </w:r>
          </w:p>
        </w:tc>
      </w:tr>
      <w:tr w:rsidR="00C6283D" w14:paraId="425243C5" w14:textId="77777777">
        <w:tc>
          <w:tcPr>
            <w:tcW w:w="4968" w:type="dxa"/>
          </w:tcPr>
          <w:p w14:paraId="789E15C0" w14:textId="77777777" w:rsidR="00C6283D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63B56E38" w14:textId="799215F3" w:rsidR="00C6283D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1924111</w:t>
            </w:r>
            <w:r w:rsidR="00A11A4F">
              <w:rPr>
                <w:rFonts w:cs="Times New Roman"/>
                <w:szCs w:val="24"/>
              </w:rPr>
              <w:t>61</w:t>
            </w:r>
          </w:p>
        </w:tc>
      </w:tr>
      <w:tr w:rsidR="00C6283D" w14:paraId="3F4B22B2" w14:textId="77777777">
        <w:tc>
          <w:tcPr>
            <w:tcW w:w="4968" w:type="dxa"/>
          </w:tcPr>
          <w:p w14:paraId="68FEA5D8" w14:textId="77777777" w:rsidR="00C6283D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0C2D420A" w14:textId="462E0B9B" w:rsidR="00C6283D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CSA430</w:t>
            </w:r>
            <w:r w:rsidR="00A11A4F">
              <w:rPr>
                <w:rFonts w:cs="Times New Roman"/>
                <w:szCs w:val="24"/>
                <w:lang w:val="en-IN"/>
              </w:rPr>
              <w:t>7</w:t>
            </w:r>
          </w:p>
        </w:tc>
      </w:tr>
    </w:tbl>
    <w:p w14:paraId="407ECED2" w14:textId="77777777" w:rsidR="00C6283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5BD1250E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To design a simple </w:t>
      </w:r>
      <w:proofErr w:type="spellStart"/>
      <w:r>
        <w:rPr>
          <w:rFonts w:cs="Times New Roman"/>
          <w:szCs w:val="24"/>
        </w:rPr>
        <w:t>TechSavvy</w:t>
      </w:r>
      <w:proofErr w:type="spellEnd"/>
      <w:r>
        <w:rPr>
          <w:rFonts w:cs="Times New Roman"/>
          <w:szCs w:val="24"/>
        </w:rPr>
        <w:t xml:space="preserve"> Online Shopping Platform using HTML, CSS, and JavaScript. The page displays electronic products, allows users to search for products, add items to a cart, and view the cart total.</w:t>
      </w:r>
    </w:p>
    <w:p w14:paraId="018770F7" w14:textId="77777777" w:rsidR="00C6283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44057644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Visual Studio Code or any text editor</w:t>
      </w:r>
      <w:r>
        <w:rPr>
          <w:rFonts w:cs="Times New Roman"/>
          <w:szCs w:val="24"/>
        </w:rPr>
        <w:br/>
        <w:t>2. Web browser such as Google Chrome</w:t>
      </w:r>
      <w:r>
        <w:rPr>
          <w:rFonts w:cs="Times New Roman"/>
          <w:szCs w:val="24"/>
        </w:rPr>
        <w:br/>
        <w:t>3. HTML, CSS, and JavaScript</w:t>
      </w:r>
    </w:p>
    <w:p w14:paraId="2096F3EF" w14:textId="77777777" w:rsidR="00C6283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5A18E5F9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Start the program.</w:t>
      </w:r>
    </w:p>
    <w:p w14:paraId="083B6C9C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2. Create an HTML page with product cards, a search box, and a shopping cart section.</w:t>
      </w:r>
    </w:p>
    <w:p w14:paraId="6AC24668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3. Use CSS to style the page and make it responsive.</w:t>
      </w:r>
    </w:p>
    <w:p w14:paraId="3A13E44A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4. Store sample product names and prices in JavaScript.</w:t>
      </w:r>
    </w:p>
    <w:p w14:paraId="2829C2ED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5. Display products and filter them based on the search text.</w:t>
      </w:r>
    </w:p>
    <w:p w14:paraId="6527C1FB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6. When Add to Cart is clicked, add the selected product to the cart.</w:t>
      </w:r>
    </w:p>
    <w:p w14:paraId="4149A9C1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7. Calculate and display the total price of the cart.</w:t>
      </w:r>
    </w:p>
    <w:p w14:paraId="42021659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8. Stop the program.</w:t>
      </w:r>
    </w:p>
    <w:p w14:paraId="652027E0" w14:textId="77777777" w:rsidR="00C6283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1DA6AA86" w14:textId="77777777" w:rsidR="00C6283D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1: index.html</w:t>
      </w:r>
    </w:p>
    <w:p w14:paraId="1DE88A9B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&lt;!DOCTYPE html&gt;</w:t>
      </w:r>
      <w:r>
        <w:rPr>
          <w:rFonts w:cs="Times New Roman"/>
          <w:szCs w:val="24"/>
        </w:rPr>
        <w:br/>
        <w:t>&lt;html lang="</w:t>
      </w:r>
      <w:proofErr w:type="spellStart"/>
      <w:r>
        <w:rPr>
          <w:rFonts w:cs="Times New Roman"/>
          <w:szCs w:val="24"/>
        </w:rPr>
        <w:t>en</w:t>
      </w:r>
      <w:proofErr w:type="spellEnd"/>
      <w:r>
        <w:rPr>
          <w:rFonts w:cs="Times New Roman"/>
          <w:szCs w:val="24"/>
        </w:rPr>
        <w:t>"&gt;</w:t>
      </w:r>
      <w:r>
        <w:rPr>
          <w:rFonts w:cs="Times New Roman"/>
          <w:szCs w:val="24"/>
        </w:rPr>
        <w:br/>
        <w:t>&lt;head&gt;</w:t>
      </w:r>
      <w:r>
        <w:rPr>
          <w:rFonts w:cs="Times New Roman"/>
          <w:szCs w:val="24"/>
        </w:rPr>
        <w:br/>
        <w:t xml:space="preserve">  &lt;meta charset="UTF-8"&gt;</w:t>
      </w:r>
      <w:r>
        <w:rPr>
          <w:rFonts w:cs="Times New Roman"/>
          <w:szCs w:val="24"/>
        </w:rPr>
        <w:br/>
        <w:t xml:space="preserve">  &lt;meta name="viewport" content="width=device-width, initial-scale=1.0"&gt;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&lt;title&gt;</w:t>
      </w:r>
      <w:proofErr w:type="spellStart"/>
      <w:r>
        <w:rPr>
          <w:rFonts w:cs="Times New Roman"/>
          <w:szCs w:val="24"/>
        </w:rPr>
        <w:t>TechSavvy</w:t>
      </w:r>
      <w:proofErr w:type="spellEnd"/>
      <w:r>
        <w:rPr>
          <w:rFonts w:cs="Times New Roman"/>
          <w:szCs w:val="24"/>
        </w:rPr>
        <w:t xml:space="preserve"> Online Shopping&lt;/title&gt;</w:t>
      </w:r>
      <w:r>
        <w:rPr>
          <w:rFonts w:cs="Times New Roman"/>
          <w:szCs w:val="24"/>
        </w:rPr>
        <w:br/>
        <w:t xml:space="preserve">  &lt;link </w:t>
      </w:r>
      <w:proofErr w:type="spellStart"/>
      <w:r>
        <w:rPr>
          <w:rFonts w:cs="Times New Roman"/>
          <w:szCs w:val="24"/>
        </w:rPr>
        <w:t>rel</w:t>
      </w:r>
      <w:proofErr w:type="spellEnd"/>
      <w:r>
        <w:rPr>
          <w:rFonts w:cs="Times New Roman"/>
          <w:szCs w:val="24"/>
        </w:rPr>
        <w:t xml:space="preserve">="stylesheet" </w:t>
      </w:r>
      <w:proofErr w:type="spellStart"/>
      <w:r>
        <w:rPr>
          <w:rFonts w:cs="Times New Roman"/>
          <w:szCs w:val="24"/>
        </w:rPr>
        <w:t>href</w:t>
      </w:r>
      <w:proofErr w:type="spellEnd"/>
      <w:r>
        <w:rPr>
          <w:rFonts w:cs="Times New Roman"/>
          <w:szCs w:val="24"/>
        </w:rPr>
        <w:t>="style.css"&gt;</w:t>
      </w:r>
      <w:r>
        <w:rPr>
          <w:rFonts w:cs="Times New Roman"/>
          <w:szCs w:val="24"/>
        </w:rPr>
        <w:br/>
        <w:t>&lt;/head&gt;</w:t>
      </w:r>
      <w:r>
        <w:rPr>
          <w:rFonts w:cs="Times New Roman"/>
          <w:szCs w:val="24"/>
        </w:rPr>
        <w:br/>
        <w:t>&lt;body&gt;</w:t>
      </w:r>
      <w:r>
        <w:rPr>
          <w:rFonts w:cs="Times New Roman"/>
          <w:szCs w:val="24"/>
        </w:rPr>
        <w:br/>
        <w:t xml:space="preserve">  &lt;header&gt;</w:t>
      </w:r>
      <w:r>
        <w:rPr>
          <w:rFonts w:cs="Times New Roman"/>
          <w:szCs w:val="24"/>
        </w:rPr>
        <w:br/>
        <w:t xml:space="preserve">    &lt;h1&gt;</w:t>
      </w:r>
      <w:proofErr w:type="spellStart"/>
      <w:r>
        <w:rPr>
          <w:rFonts w:cs="Times New Roman"/>
          <w:szCs w:val="24"/>
        </w:rPr>
        <w:t>TechSavvy</w:t>
      </w:r>
      <w:proofErr w:type="spellEnd"/>
      <w:r>
        <w:rPr>
          <w:rFonts w:cs="Times New Roman"/>
          <w:szCs w:val="24"/>
        </w:rPr>
        <w:t>&lt;/h1&gt;</w:t>
      </w:r>
      <w:r>
        <w:rPr>
          <w:rFonts w:cs="Times New Roman"/>
          <w:szCs w:val="24"/>
        </w:rPr>
        <w:br/>
        <w:t xml:space="preserve">    &lt;p&gt;Your Online Electronics Store&lt;/p&gt;</w:t>
      </w:r>
      <w:r>
        <w:rPr>
          <w:rFonts w:cs="Times New Roman"/>
          <w:szCs w:val="24"/>
        </w:rPr>
        <w:br/>
        <w:t xml:space="preserve">  &lt;/header&gt;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&lt;main class="container"&gt;</w:t>
      </w:r>
      <w:r>
        <w:rPr>
          <w:rFonts w:cs="Times New Roman"/>
          <w:szCs w:val="24"/>
        </w:rPr>
        <w:br/>
        <w:t xml:space="preserve">    &lt;input type="text" id="search" placeholder="Search products..." </w:t>
      </w:r>
      <w:proofErr w:type="spellStart"/>
      <w:r>
        <w:rPr>
          <w:rFonts w:cs="Times New Roman"/>
          <w:szCs w:val="24"/>
        </w:rPr>
        <w:t>oninput</w:t>
      </w:r>
      <w:proofErr w:type="spellEnd"/>
      <w:r>
        <w:rPr>
          <w:rFonts w:cs="Times New Roman"/>
          <w:szCs w:val="24"/>
        </w:rPr>
        <w:t>="</w:t>
      </w:r>
      <w:proofErr w:type="spellStart"/>
      <w:r>
        <w:rPr>
          <w:rFonts w:cs="Times New Roman"/>
          <w:szCs w:val="24"/>
        </w:rPr>
        <w:t>displayProducts</w:t>
      </w:r>
      <w:proofErr w:type="spellEnd"/>
      <w:r>
        <w:rPr>
          <w:rFonts w:cs="Times New Roman"/>
          <w:szCs w:val="24"/>
        </w:rPr>
        <w:t>()"&gt;</w:t>
      </w:r>
      <w:r>
        <w:rPr>
          <w:rFonts w:cs="Times New Roman"/>
          <w:szCs w:val="24"/>
        </w:rPr>
        <w:br/>
        <w:t xml:space="preserve">    &lt;h2&gt;Products&lt;/h2&gt;</w:t>
      </w:r>
      <w:r>
        <w:rPr>
          <w:rFonts w:cs="Times New Roman"/>
          <w:szCs w:val="24"/>
        </w:rPr>
        <w:br/>
        <w:t xml:space="preserve">    &lt;div id="products" class="products"&gt;&lt;/div&gt;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  &lt;section class="cart"&gt;</w:t>
      </w:r>
      <w:r>
        <w:rPr>
          <w:rFonts w:cs="Times New Roman"/>
          <w:szCs w:val="24"/>
        </w:rPr>
        <w:br/>
        <w:t xml:space="preserve">      &lt;h2&gt;Shopping Cart&lt;/h2&gt;</w:t>
      </w:r>
      <w:r>
        <w:rPr>
          <w:rFonts w:cs="Times New Roman"/>
          <w:szCs w:val="24"/>
        </w:rPr>
        <w:br/>
        <w:t xml:space="preserve">      &lt;ul id="</w:t>
      </w:r>
      <w:proofErr w:type="spellStart"/>
      <w:r>
        <w:rPr>
          <w:rFonts w:cs="Times New Roman"/>
          <w:szCs w:val="24"/>
        </w:rPr>
        <w:t>cartItems</w:t>
      </w:r>
      <w:proofErr w:type="spellEnd"/>
      <w:r>
        <w:rPr>
          <w:rFonts w:cs="Times New Roman"/>
          <w:szCs w:val="24"/>
        </w:rPr>
        <w:t>"&gt;&lt;/ul&gt;</w:t>
      </w:r>
      <w:r>
        <w:rPr>
          <w:rFonts w:cs="Times New Roman"/>
          <w:szCs w:val="24"/>
        </w:rPr>
        <w:br/>
        <w:t xml:space="preserve">      &lt;p id="total"&gt;Total: ₹0&lt;/p&gt;</w:t>
      </w:r>
      <w:r>
        <w:rPr>
          <w:rFonts w:cs="Times New Roman"/>
          <w:szCs w:val="24"/>
        </w:rPr>
        <w:br/>
        <w:t xml:space="preserve">    &lt;/section&gt;</w:t>
      </w:r>
      <w:r>
        <w:rPr>
          <w:rFonts w:cs="Times New Roman"/>
          <w:szCs w:val="24"/>
        </w:rPr>
        <w:br/>
        <w:t xml:space="preserve">  &lt;/main&gt;</w:t>
      </w:r>
      <w:r>
        <w:rPr>
          <w:rFonts w:cs="Times New Roman"/>
          <w:szCs w:val="24"/>
        </w:rPr>
        <w:br/>
        <w:t xml:space="preserve">  &lt;script </w:t>
      </w:r>
      <w:proofErr w:type="spellStart"/>
      <w:r>
        <w:rPr>
          <w:rFonts w:cs="Times New Roman"/>
          <w:szCs w:val="24"/>
        </w:rPr>
        <w:t>src</w:t>
      </w:r>
      <w:proofErr w:type="spellEnd"/>
      <w:r>
        <w:rPr>
          <w:rFonts w:cs="Times New Roman"/>
          <w:szCs w:val="24"/>
        </w:rPr>
        <w:t>="script.js"&gt;&lt;/script&gt;</w:t>
      </w:r>
      <w:r>
        <w:rPr>
          <w:rFonts w:cs="Times New Roman"/>
          <w:szCs w:val="24"/>
        </w:rPr>
        <w:br/>
        <w:t>&lt;/body&gt;</w:t>
      </w:r>
      <w:r>
        <w:rPr>
          <w:rFonts w:cs="Times New Roman"/>
          <w:szCs w:val="24"/>
        </w:rPr>
        <w:br/>
        <w:t>&lt;/html&gt;</w:t>
      </w:r>
    </w:p>
    <w:p w14:paraId="7D1A316C" w14:textId="77777777" w:rsidR="00C6283D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2: style.css</w:t>
      </w:r>
    </w:p>
    <w:p w14:paraId="70E7099F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body {</w:t>
      </w:r>
      <w:r>
        <w:rPr>
          <w:rFonts w:cs="Times New Roman"/>
          <w:szCs w:val="24"/>
        </w:rPr>
        <w:br/>
        <w:t xml:space="preserve">  margin: 0;</w:t>
      </w:r>
      <w:r>
        <w:rPr>
          <w:rFonts w:cs="Times New Roman"/>
          <w:szCs w:val="24"/>
        </w:rPr>
        <w:br/>
        <w:t xml:space="preserve">  font-family: Arial, sans-serif;</w:t>
      </w:r>
      <w:r>
        <w:rPr>
          <w:rFonts w:cs="Times New Roman"/>
          <w:szCs w:val="24"/>
        </w:rPr>
        <w:br/>
        <w:t xml:space="preserve">  background: #f2f5f9;</w:t>
      </w:r>
      <w:r>
        <w:rPr>
          <w:rFonts w:cs="Times New Roman"/>
          <w:szCs w:val="24"/>
        </w:rPr>
        <w:br/>
        <w:t xml:space="preserve">  color: #222;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header {</w:t>
      </w:r>
      <w:r>
        <w:rPr>
          <w:rFonts w:cs="Times New Roman"/>
          <w:szCs w:val="24"/>
        </w:rPr>
        <w:br/>
        <w:t xml:space="preserve">  background: #163b65;</w:t>
      </w:r>
      <w:r>
        <w:rPr>
          <w:rFonts w:cs="Times New Roman"/>
          <w:szCs w:val="24"/>
        </w:rPr>
        <w:br/>
        <w:t xml:space="preserve">  color: white;</w:t>
      </w:r>
      <w:r>
        <w:rPr>
          <w:rFonts w:cs="Times New Roman"/>
          <w:szCs w:val="24"/>
        </w:rPr>
        <w:br/>
        <w:t xml:space="preserve">  text-align: center;</w:t>
      </w:r>
      <w:r>
        <w:rPr>
          <w:rFonts w:cs="Times New Roman"/>
          <w:szCs w:val="24"/>
        </w:rPr>
        <w:br/>
        <w:t xml:space="preserve">  padding: 18px;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header h1 { margin: 0; }</w:t>
      </w:r>
      <w:r>
        <w:rPr>
          <w:rFonts w:cs="Times New Roman"/>
          <w:szCs w:val="24"/>
        </w:rPr>
        <w:br/>
        <w:t>.container { max-width: 1000px; margin: 20px auto; padding: 15px; }</w:t>
      </w:r>
      <w:r>
        <w:rPr>
          <w:rFonts w:cs="Times New Roman"/>
          <w:szCs w:val="24"/>
        </w:rPr>
        <w:br/>
        <w:t>#search {</w:t>
      </w:r>
      <w:r>
        <w:rPr>
          <w:rFonts w:cs="Times New Roman"/>
          <w:szCs w:val="24"/>
        </w:rPr>
        <w:br/>
        <w:t xml:space="preserve">  width: 100%; box-sizing: border-box; padding: 12px;</w:t>
      </w:r>
      <w:r>
        <w:rPr>
          <w:rFonts w:cs="Times New Roman"/>
          <w:szCs w:val="24"/>
        </w:rPr>
        <w:br/>
        <w:t xml:space="preserve">  border: 1px solid #bbb; border-radius: 5px; font-size: 16px;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.products {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display: grid;</w:t>
      </w:r>
      <w:r>
        <w:rPr>
          <w:rFonts w:cs="Times New Roman"/>
          <w:szCs w:val="24"/>
        </w:rPr>
        <w:br/>
        <w:t xml:space="preserve">  grid-template-columns: repeat(auto-fit, minmax(190px, 1fr));</w:t>
      </w:r>
      <w:r>
        <w:rPr>
          <w:rFonts w:cs="Times New Roman"/>
          <w:szCs w:val="24"/>
        </w:rPr>
        <w:br/>
        <w:t xml:space="preserve">  gap: 15px;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.product, .cart {</w:t>
      </w:r>
      <w:r>
        <w:rPr>
          <w:rFonts w:cs="Times New Roman"/>
          <w:szCs w:val="24"/>
        </w:rPr>
        <w:br/>
        <w:t xml:space="preserve">  background: white; padding: 16px; border-radius: 8px;</w:t>
      </w:r>
      <w:r>
        <w:rPr>
          <w:rFonts w:cs="Times New Roman"/>
          <w:szCs w:val="24"/>
        </w:rPr>
        <w:br/>
        <w:t xml:space="preserve">  box-shadow: 0 2px 8px #d8dee6;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.product h3 { color: #163b65; }</w:t>
      </w:r>
      <w:r>
        <w:rPr>
          <w:rFonts w:cs="Times New Roman"/>
          <w:szCs w:val="24"/>
        </w:rPr>
        <w:br/>
        <w:t>.price { color: #167642; font-weight: bold; }</w:t>
      </w:r>
      <w:r>
        <w:rPr>
          <w:rFonts w:cs="Times New Roman"/>
          <w:szCs w:val="24"/>
        </w:rPr>
        <w:br/>
        <w:t>button {</w:t>
      </w:r>
      <w:r>
        <w:rPr>
          <w:rFonts w:cs="Times New Roman"/>
          <w:szCs w:val="24"/>
        </w:rPr>
        <w:br/>
        <w:t xml:space="preserve">  background: #1769aa; color: white; border: none;</w:t>
      </w:r>
      <w:r>
        <w:rPr>
          <w:rFonts w:cs="Times New Roman"/>
          <w:szCs w:val="24"/>
        </w:rPr>
        <w:br/>
        <w:t xml:space="preserve">  border-radius: 5px; padding: 10px 12px; cursor: pointer;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proofErr w:type="spellStart"/>
      <w:r>
        <w:rPr>
          <w:rFonts w:cs="Times New Roman"/>
          <w:szCs w:val="24"/>
        </w:rPr>
        <w:t>button:hover</w:t>
      </w:r>
      <w:proofErr w:type="spellEnd"/>
      <w:r>
        <w:rPr>
          <w:rFonts w:cs="Times New Roman"/>
          <w:szCs w:val="24"/>
        </w:rPr>
        <w:t xml:space="preserve"> { background: #0d4f85; }</w:t>
      </w:r>
      <w:r>
        <w:rPr>
          <w:rFonts w:cs="Times New Roman"/>
          <w:szCs w:val="24"/>
        </w:rPr>
        <w:br/>
        <w:t>.cart { margin-top: 25px; }</w:t>
      </w:r>
      <w:r>
        <w:rPr>
          <w:rFonts w:cs="Times New Roman"/>
          <w:szCs w:val="24"/>
        </w:rPr>
        <w:br/>
        <w:t>@media (max-width: 600px) {</w:t>
      </w:r>
      <w:r>
        <w:rPr>
          <w:rFonts w:cs="Times New Roman"/>
          <w:szCs w:val="24"/>
        </w:rPr>
        <w:br/>
        <w:t xml:space="preserve">  .container { padding: 10px; }</w:t>
      </w:r>
      <w:r>
        <w:rPr>
          <w:rFonts w:cs="Times New Roman"/>
          <w:szCs w:val="24"/>
        </w:rPr>
        <w:br/>
        <w:t xml:space="preserve">  .products { grid-template-columns: 1fr; }</w:t>
      </w:r>
      <w:r>
        <w:rPr>
          <w:rFonts w:cs="Times New Roman"/>
          <w:szCs w:val="24"/>
        </w:rPr>
        <w:br/>
        <w:t>}</w:t>
      </w:r>
    </w:p>
    <w:p w14:paraId="6A690FAC" w14:textId="77777777" w:rsidR="00C6283D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3: script.js</w:t>
      </w:r>
    </w:p>
    <w:p w14:paraId="5B8B1D83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const products = [</w:t>
      </w:r>
      <w:r>
        <w:rPr>
          <w:rFonts w:cs="Times New Roman"/>
          <w:szCs w:val="24"/>
        </w:rPr>
        <w:br/>
        <w:t xml:space="preserve">  { id: 1, name: "Smartphone", price: 15000 },</w:t>
      </w:r>
      <w:r>
        <w:rPr>
          <w:rFonts w:cs="Times New Roman"/>
          <w:szCs w:val="24"/>
        </w:rPr>
        <w:br/>
        <w:t xml:space="preserve">  { id: 2, name: "Laptop", price: 45000 },</w:t>
      </w:r>
      <w:r>
        <w:rPr>
          <w:rFonts w:cs="Times New Roman"/>
          <w:szCs w:val="24"/>
        </w:rPr>
        <w:br/>
        <w:t xml:space="preserve">  { id: 3, name: "Tablet", price: 18000 },</w:t>
      </w:r>
      <w:r>
        <w:rPr>
          <w:rFonts w:cs="Times New Roman"/>
          <w:szCs w:val="24"/>
        </w:rPr>
        <w:br/>
        <w:t xml:space="preserve">  { id: 4, name: "Headphones", price: 2000 },</w:t>
      </w:r>
      <w:r>
        <w:rPr>
          <w:rFonts w:cs="Times New Roman"/>
          <w:szCs w:val="24"/>
        </w:rPr>
        <w:br/>
        <w:t xml:space="preserve">  { id: 5, name: "Smart Watch", price: 3500 }</w:t>
      </w:r>
      <w:r>
        <w:rPr>
          <w:rFonts w:cs="Times New Roman"/>
          <w:szCs w:val="24"/>
        </w:rPr>
        <w:br/>
        <w:t>];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const cart = [];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function </w:t>
      </w:r>
      <w:proofErr w:type="spellStart"/>
      <w:r>
        <w:rPr>
          <w:rFonts w:cs="Times New Roman"/>
          <w:szCs w:val="24"/>
        </w:rPr>
        <w:t>displayProducts</w:t>
      </w:r>
      <w:proofErr w:type="spellEnd"/>
      <w:r>
        <w:rPr>
          <w:rFonts w:cs="Times New Roman"/>
          <w:szCs w:val="24"/>
        </w:rPr>
        <w:t>() {</w:t>
      </w:r>
      <w:r>
        <w:rPr>
          <w:rFonts w:cs="Times New Roman"/>
          <w:szCs w:val="24"/>
        </w:rPr>
        <w:br/>
        <w:t xml:space="preserve">  const search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("search").</w:t>
      </w:r>
      <w:proofErr w:type="spellStart"/>
      <w:r>
        <w:rPr>
          <w:rFonts w:cs="Times New Roman"/>
          <w:szCs w:val="24"/>
        </w:rPr>
        <w:t>value.toLowerCase</w:t>
      </w:r>
      <w:proofErr w:type="spellEnd"/>
      <w:r>
        <w:rPr>
          <w:rFonts w:cs="Times New Roman"/>
          <w:szCs w:val="24"/>
        </w:rPr>
        <w:t>();</w:t>
      </w:r>
      <w:r>
        <w:rPr>
          <w:rFonts w:cs="Times New Roman"/>
          <w:szCs w:val="24"/>
        </w:rPr>
        <w:br/>
        <w:t xml:space="preserve">  const list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("products");</w:t>
      </w:r>
      <w:r>
        <w:rPr>
          <w:rFonts w:cs="Times New Roman"/>
          <w:szCs w:val="24"/>
        </w:rPr>
        <w:br/>
        <w:t xml:space="preserve">  const filtered = </w:t>
      </w:r>
      <w:proofErr w:type="spellStart"/>
      <w:r>
        <w:rPr>
          <w:rFonts w:cs="Times New Roman"/>
          <w:szCs w:val="24"/>
        </w:rPr>
        <w:t>products.filter</w:t>
      </w:r>
      <w:proofErr w:type="spellEnd"/>
      <w:r>
        <w:rPr>
          <w:rFonts w:cs="Times New Roman"/>
          <w:szCs w:val="24"/>
        </w:rPr>
        <w:t xml:space="preserve">(p =&gt; </w:t>
      </w:r>
      <w:proofErr w:type="spellStart"/>
      <w:r>
        <w:rPr>
          <w:rFonts w:cs="Times New Roman"/>
          <w:szCs w:val="24"/>
        </w:rPr>
        <w:t>p.name.toLowerCase</w:t>
      </w:r>
      <w:proofErr w:type="spellEnd"/>
      <w:r>
        <w:rPr>
          <w:rFonts w:cs="Times New Roman"/>
          <w:szCs w:val="24"/>
        </w:rPr>
        <w:t>().includes(search));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if (</w:t>
      </w:r>
      <w:proofErr w:type="spellStart"/>
      <w:r>
        <w:rPr>
          <w:rFonts w:cs="Times New Roman"/>
          <w:szCs w:val="24"/>
        </w:rPr>
        <w:t>filtered.length</w:t>
      </w:r>
      <w:proofErr w:type="spellEnd"/>
      <w:r>
        <w:rPr>
          <w:rFonts w:cs="Times New Roman"/>
          <w:szCs w:val="24"/>
        </w:rPr>
        <w:t xml:space="preserve"> === 0) {</w:t>
      </w:r>
      <w:r>
        <w:rPr>
          <w:rFonts w:cs="Times New Roman"/>
          <w:szCs w:val="24"/>
        </w:rPr>
        <w:br/>
        <w:t xml:space="preserve">    </w:t>
      </w:r>
      <w:proofErr w:type="spellStart"/>
      <w:r>
        <w:rPr>
          <w:rFonts w:cs="Times New Roman"/>
          <w:szCs w:val="24"/>
        </w:rPr>
        <w:t>list.innerHTML</w:t>
      </w:r>
      <w:proofErr w:type="spellEnd"/>
      <w:r>
        <w:rPr>
          <w:rFonts w:cs="Times New Roman"/>
          <w:szCs w:val="24"/>
        </w:rPr>
        <w:t xml:space="preserve"> = "&lt;p&gt;No products found.&lt;/p&gt;";</w:t>
      </w:r>
      <w:r>
        <w:rPr>
          <w:rFonts w:cs="Times New Roman"/>
          <w:szCs w:val="24"/>
        </w:rPr>
        <w:br/>
        <w:t xml:space="preserve">    return;</w:t>
      </w:r>
      <w:r>
        <w:rPr>
          <w:rFonts w:cs="Times New Roman"/>
          <w:szCs w:val="24"/>
        </w:rPr>
        <w:br/>
        <w:t xml:space="preserve">  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list.innerHTML</w:t>
      </w:r>
      <w:proofErr w:type="spellEnd"/>
      <w:r>
        <w:rPr>
          <w:rFonts w:cs="Times New Roman"/>
          <w:szCs w:val="24"/>
        </w:rPr>
        <w:t xml:space="preserve"> = </w:t>
      </w:r>
      <w:proofErr w:type="spellStart"/>
      <w:r>
        <w:rPr>
          <w:rFonts w:cs="Times New Roman"/>
          <w:szCs w:val="24"/>
        </w:rPr>
        <w:t>filtered.map</w:t>
      </w:r>
      <w:proofErr w:type="spellEnd"/>
      <w:r>
        <w:rPr>
          <w:rFonts w:cs="Times New Roman"/>
          <w:szCs w:val="24"/>
        </w:rPr>
        <w:t>(p =&gt; `</w:t>
      </w:r>
      <w:r>
        <w:rPr>
          <w:rFonts w:cs="Times New Roman"/>
          <w:szCs w:val="24"/>
        </w:rPr>
        <w:br/>
        <w:t xml:space="preserve">    &lt;div class="product"&gt;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    &lt;h3&gt;${p.name}&lt;/h3&gt;</w:t>
      </w:r>
      <w:r>
        <w:rPr>
          <w:rFonts w:cs="Times New Roman"/>
          <w:szCs w:val="24"/>
        </w:rPr>
        <w:br/>
        <w:t xml:space="preserve">      &lt;p class="price"&gt;Price: ₹${</w:t>
      </w:r>
      <w:proofErr w:type="spellStart"/>
      <w:r>
        <w:rPr>
          <w:rFonts w:cs="Times New Roman"/>
          <w:szCs w:val="24"/>
        </w:rPr>
        <w:t>p.price</w:t>
      </w:r>
      <w:proofErr w:type="spellEnd"/>
      <w:r>
        <w:rPr>
          <w:rFonts w:cs="Times New Roman"/>
          <w:szCs w:val="24"/>
        </w:rPr>
        <w:t>}&lt;/p&gt;</w:t>
      </w:r>
      <w:r>
        <w:rPr>
          <w:rFonts w:cs="Times New Roman"/>
          <w:szCs w:val="24"/>
        </w:rPr>
        <w:br/>
        <w:t xml:space="preserve">      &lt;button onclick="</w:t>
      </w:r>
      <w:proofErr w:type="spellStart"/>
      <w:r>
        <w:rPr>
          <w:rFonts w:cs="Times New Roman"/>
          <w:szCs w:val="24"/>
        </w:rPr>
        <w:t>addToCart</w:t>
      </w:r>
      <w:proofErr w:type="spellEnd"/>
      <w:r>
        <w:rPr>
          <w:rFonts w:cs="Times New Roman"/>
          <w:szCs w:val="24"/>
        </w:rPr>
        <w:t>(${p.id})"&gt;Add to Cart&lt;/button&gt;</w:t>
      </w:r>
      <w:r>
        <w:rPr>
          <w:rFonts w:cs="Times New Roman"/>
          <w:szCs w:val="24"/>
        </w:rPr>
        <w:br/>
        <w:t xml:space="preserve">    &lt;/div&gt;</w:t>
      </w:r>
      <w:r>
        <w:rPr>
          <w:rFonts w:cs="Times New Roman"/>
          <w:szCs w:val="24"/>
        </w:rPr>
        <w:br/>
        <w:t xml:space="preserve">  `).join("");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function </w:t>
      </w:r>
      <w:proofErr w:type="spellStart"/>
      <w:r>
        <w:rPr>
          <w:rFonts w:cs="Times New Roman"/>
          <w:szCs w:val="24"/>
        </w:rPr>
        <w:t>addToCart</w:t>
      </w:r>
      <w:proofErr w:type="spellEnd"/>
      <w:r>
        <w:rPr>
          <w:rFonts w:cs="Times New Roman"/>
          <w:szCs w:val="24"/>
        </w:rPr>
        <w:t>(id) {</w:t>
      </w:r>
      <w:r>
        <w:rPr>
          <w:rFonts w:cs="Times New Roman"/>
          <w:szCs w:val="24"/>
        </w:rPr>
        <w:br/>
        <w:t xml:space="preserve">  const product = </w:t>
      </w:r>
      <w:proofErr w:type="spellStart"/>
      <w:r>
        <w:rPr>
          <w:rFonts w:cs="Times New Roman"/>
          <w:szCs w:val="24"/>
        </w:rPr>
        <w:t>products.find</w:t>
      </w:r>
      <w:proofErr w:type="spellEnd"/>
      <w:r>
        <w:rPr>
          <w:rFonts w:cs="Times New Roman"/>
          <w:szCs w:val="24"/>
        </w:rPr>
        <w:t>(p =&gt; p.id === id);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cart.push</w:t>
      </w:r>
      <w:proofErr w:type="spellEnd"/>
      <w:r>
        <w:rPr>
          <w:rFonts w:cs="Times New Roman"/>
          <w:szCs w:val="24"/>
        </w:rPr>
        <w:t>(product);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displayCart</w:t>
      </w:r>
      <w:proofErr w:type="spellEnd"/>
      <w:r>
        <w:rPr>
          <w:rFonts w:cs="Times New Roman"/>
          <w:szCs w:val="24"/>
        </w:rPr>
        <w:t>();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function </w:t>
      </w:r>
      <w:proofErr w:type="spellStart"/>
      <w:r>
        <w:rPr>
          <w:rFonts w:cs="Times New Roman"/>
          <w:szCs w:val="24"/>
        </w:rPr>
        <w:t>displayCart</w:t>
      </w:r>
      <w:proofErr w:type="spellEnd"/>
      <w:r>
        <w:rPr>
          <w:rFonts w:cs="Times New Roman"/>
          <w:szCs w:val="24"/>
        </w:rPr>
        <w:t>() {</w:t>
      </w:r>
      <w:r>
        <w:rPr>
          <w:rFonts w:cs="Times New Roman"/>
          <w:szCs w:val="24"/>
        </w:rPr>
        <w:br/>
        <w:t xml:space="preserve">  const items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</w:t>
      </w:r>
      <w:proofErr w:type="spellStart"/>
      <w:r>
        <w:rPr>
          <w:rFonts w:cs="Times New Roman"/>
          <w:szCs w:val="24"/>
        </w:rPr>
        <w:t>cartItems</w:t>
      </w:r>
      <w:proofErr w:type="spellEnd"/>
      <w:r>
        <w:rPr>
          <w:rFonts w:cs="Times New Roman"/>
          <w:szCs w:val="24"/>
        </w:rPr>
        <w:t>");</w:t>
      </w:r>
      <w:r>
        <w:rPr>
          <w:rFonts w:cs="Times New Roman"/>
          <w:szCs w:val="24"/>
        </w:rPr>
        <w:br/>
        <w:t xml:space="preserve">  const total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("total");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items.innerHTML</w:t>
      </w:r>
      <w:proofErr w:type="spellEnd"/>
      <w:r>
        <w:rPr>
          <w:rFonts w:cs="Times New Roman"/>
          <w:szCs w:val="24"/>
        </w:rPr>
        <w:t xml:space="preserve"> = </w:t>
      </w:r>
      <w:proofErr w:type="spellStart"/>
      <w:r>
        <w:rPr>
          <w:rFonts w:cs="Times New Roman"/>
          <w:szCs w:val="24"/>
        </w:rPr>
        <w:t>cart.map</w:t>
      </w:r>
      <w:proofErr w:type="spellEnd"/>
      <w:r>
        <w:rPr>
          <w:rFonts w:cs="Times New Roman"/>
          <w:szCs w:val="24"/>
        </w:rPr>
        <w:t>(p =&gt; `&lt;li&gt;${p.name} - ₹${</w:t>
      </w:r>
      <w:proofErr w:type="spellStart"/>
      <w:r>
        <w:rPr>
          <w:rFonts w:cs="Times New Roman"/>
          <w:szCs w:val="24"/>
        </w:rPr>
        <w:t>p.price</w:t>
      </w:r>
      <w:proofErr w:type="spellEnd"/>
      <w:r>
        <w:rPr>
          <w:rFonts w:cs="Times New Roman"/>
          <w:szCs w:val="24"/>
        </w:rPr>
        <w:t>}&lt;/li&gt;`).join("");</w:t>
      </w:r>
      <w:r>
        <w:rPr>
          <w:rFonts w:cs="Times New Roman"/>
          <w:szCs w:val="24"/>
        </w:rPr>
        <w:br/>
        <w:t xml:space="preserve">  const sum = </w:t>
      </w:r>
      <w:proofErr w:type="spellStart"/>
      <w:r>
        <w:rPr>
          <w:rFonts w:cs="Times New Roman"/>
          <w:szCs w:val="24"/>
        </w:rPr>
        <w:t>cart.reduce</w:t>
      </w:r>
      <w:proofErr w:type="spellEnd"/>
      <w:r>
        <w:rPr>
          <w:rFonts w:cs="Times New Roman"/>
          <w:szCs w:val="24"/>
        </w:rPr>
        <w:t xml:space="preserve">((amount, p) =&gt; amount + </w:t>
      </w:r>
      <w:proofErr w:type="spellStart"/>
      <w:r>
        <w:rPr>
          <w:rFonts w:cs="Times New Roman"/>
          <w:szCs w:val="24"/>
        </w:rPr>
        <w:t>p.price</w:t>
      </w:r>
      <w:proofErr w:type="spellEnd"/>
      <w:r>
        <w:rPr>
          <w:rFonts w:cs="Times New Roman"/>
          <w:szCs w:val="24"/>
        </w:rPr>
        <w:t>, 0);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total.textContent</w:t>
      </w:r>
      <w:proofErr w:type="spellEnd"/>
      <w:r>
        <w:rPr>
          <w:rFonts w:cs="Times New Roman"/>
          <w:szCs w:val="24"/>
        </w:rPr>
        <w:t xml:space="preserve"> = "Total: ₹" + sum;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</w:r>
      <w:proofErr w:type="spellStart"/>
      <w:r>
        <w:rPr>
          <w:rFonts w:cs="Times New Roman"/>
          <w:szCs w:val="24"/>
        </w:rPr>
        <w:t>displayProducts</w:t>
      </w:r>
      <w:proofErr w:type="spellEnd"/>
      <w:r>
        <w:rPr>
          <w:rFonts w:cs="Times New Roman"/>
          <w:szCs w:val="24"/>
        </w:rPr>
        <w:t>();</w:t>
      </w:r>
    </w:p>
    <w:p w14:paraId="02F8173D" w14:textId="77777777" w:rsidR="00C6283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02A0412D" w14:textId="77777777" w:rsidR="00C6283D" w:rsidRDefault="00000000">
      <w:r>
        <w:rPr>
          <w:noProof/>
        </w:rPr>
        <w:drawing>
          <wp:inline distT="0" distB="0" distL="114300" distR="114300" wp14:anchorId="6E7DA269" wp14:editId="64CC7C32">
            <wp:extent cx="6309360" cy="3119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0FCC" w14:textId="77777777" w:rsidR="00C6283D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RESULT</w:t>
      </w:r>
    </w:p>
    <w:p w14:paraId="32F7FBA4" w14:textId="77777777" w:rsidR="00C6283D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Thus, the </w:t>
      </w:r>
      <w:proofErr w:type="spellStart"/>
      <w:r>
        <w:rPr>
          <w:rFonts w:cs="Times New Roman"/>
          <w:szCs w:val="24"/>
        </w:rPr>
        <w:t>TechSavvy</w:t>
      </w:r>
      <w:proofErr w:type="spellEnd"/>
      <w:r>
        <w:rPr>
          <w:rFonts w:cs="Times New Roman"/>
          <w:szCs w:val="24"/>
        </w:rPr>
        <w:t xml:space="preserve"> Online Shopping Platform was created using HTML, CSS, and JavaScript. It supports searching sample electronic products, adding products to a cart, and calculating the cart total. This front-end demonstration does not include user login, online payment, or database storage.</w:t>
      </w:r>
    </w:p>
    <w:sectPr w:rsidR="00C6283D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BCA" w14:textId="77777777" w:rsidR="00170118" w:rsidRDefault="00170118">
      <w:pPr>
        <w:spacing w:line="240" w:lineRule="auto"/>
      </w:pPr>
      <w:r>
        <w:separator/>
      </w:r>
    </w:p>
  </w:endnote>
  <w:endnote w:type="continuationSeparator" w:id="0">
    <w:p w14:paraId="3D926AD2" w14:textId="77777777" w:rsidR="00170118" w:rsidRDefault="00170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B226" w14:textId="77777777" w:rsidR="00C6283D" w:rsidRDefault="00000000">
    <w:pPr>
      <w:pStyle w:val="Footer"/>
      <w:jc w:val="center"/>
    </w:pPr>
    <w:r>
      <w:rPr>
        <w:sz w:val="18"/>
      </w:rPr>
      <w:t>Internet Programming Lab | Experiment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3135" w14:textId="77777777" w:rsidR="00170118" w:rsidRDefault="00170118">
      <w:pPr>
        <w:spacing w:after="0"/>
      </w:pPr>
      <w:r>
        <w:separator/>
      </w:r>
    </w:p>
  </w:footnote>
  <w:footnote w:type="continuationSeparator" w:id="0">
    <w:p w14:paraId="42CF5AE6" w14:textId="77777777" w:rsidR="00170118" w:rsidRDefault="001701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73634145">
    <w:abstractNumId w:val="5"/>
  </w:num>
  <w:num w:numId="2" w16cid:durableId="1463497638">
    <w:abstractNumId w:val="3"/>
  </w:num>
  <w:num w:numId="3" w16cid:durableId="968247146">
    <w:abstractNumId w:val="2"/>
  </w:num>
  <w:num w:numId="4" w16cid:durableId="388263032">
    <w:abstractNumId w:val="4"/>
  </w:num>
  <w:num w:numId="5" w16cid:durableId="1805928768">
    <w:abstractNumId w:val="1"/>
  </w:num>
  <w:num w:numId="6" w16cid:durableId="13199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118"/>
    <w:rsid w:val="0029639D"/>
    <w:rsid w:val="00326F90"/>
    <w:rsid w:val="00A11A4F"/>
    <w:rsid w:val="00AA1D8D"/>
    <w:rsid w:val="00B47730"/>
    <w:rsid w:val="00C6283D"/>
    <w:rsid w:val="00CB0664"/>
    <w:rsid w:val="00DB27AB"/>
    <w:rsid w:val="00FC693F"/>
    <w:rsid w:val="30D2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C5C6F"/>
  <w14:defaultImageDpi w14:val="300"/>
  <w15:docId w15:val="{B3DA4B30-66B4-4116-95AC-0757BCE7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nandhakishorereddyn@gmail.com</cp:lastModifiedBy>
  <cp:revision>2</cp:revision>
  <dcterms:created xsi:type="dcterms:W3CDTF">2026-10-29T14:11:00Z</dcterms:created>
  <dcterms:modified xsi:type="dcterms:W3CDTF">2026-10-29T14:11:00Z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366594AE711248BCA3DE511B0038493D_13</vt:lpwstr>
  </property>
</Properties>
</file>