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3C21" w14:textId="77777777" w:rsidR="00F77788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INTERNET PROGRAMMING LAB RECORD</w:t>
      </w:r>
    </w:p>
    <w:p w14:paraId="76B1A2C4" w14:textId="77777777" w:rsidR="00F77788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10</w:t>
      </w:r>
    </w:p>
    <w:p w14:paraId="17BE1EE2" w14:textId="77777777" w:rsidR="00F77788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STYLEHUB – ONLINE FASHION RETAILER</w:t>
      </w:r>
    </w:p>
    <w:p w14:paraId="73B38A4E" w14:textId="3E9C5C39" w:rsidR="00F77788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Name: </w:t>
      </w:r>
      <w:proofErr w:type="spellStart"/>
      <w:proofErr w:type="gramStart"/>
      <w:r w:rsidR="001A2CFA">
        <w:rPr>
          <w:rFonts w:cs="Times New Roman"/>
          <w:sz w:val="24"/>
          <w:szCs w:val="24"/>
        </w:rPr>
        <w:t>K.Nanda</w:t>
      </w:r>
      <w:proofErr w:type="spellEnd"/>
      <w:proofErr w:type="gramEnd"/>
      <w:r w:rsidR="001A2CFA">
        <w:rPr>
          <w:rFonts w:cs="Times New Roman"/>
          <w:sz w:val="24"/>
          <w:szCs w:val="24"/>
        </w:rPr>
        <w:t xml:space="preserve"> Kishore Reddy</w:t>
      </w:r>
    </w:p>
    <w:p w14:paraId="49CDDA1B" w14:textId="51F82239" w:rsidR="00F77788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Register Number: 1924111</w:t>
      </w:r>
      <w:r w:rsidR="001A2CFA">
        <w:rPr>
          <w:rFonts w:cs="Times New Roman"/>
          <w:sz w:val="24"/>
          <w:szCs w:val="24"/>
        </w:rPr>
        <w:t>61</w:t>
      </w:r>
    </w:p>
    <w:p w14:paraId="79351CBD" w14:textId="0BE2190F" w:rsidR="00F77788" w:rsidRDefault="00000000">
      <w:pPr>
        <w:rPr>
          <w:rFonts w:cs="Times New Roman"/>
          <w:sz w:val="24"/>
          <w:szCs w:val="24"/>
          <w:lang w:val="en-IN"/>
        </w:rPr>
      </w:pPr>
      <w:r>
        <w:rPr>
          <w:rFonts w:cs="Times New Roman"/>
          <w:sz w:val="24"/>
          <w:szCs w:val="24"/>
          <w:lang w:val="en-IN"/>
        </w:rPr>
        <w:t>Course code:CSA430</w:t>
      </w:r>
      <w:r w:rsidR="001A2CFA">
        <w:rPr>
          <w:rFonts w:cs="Times New Roman"/>
          <w:sz w:val="24"/>
          <w:szCs w:val="24"/>
          <w:lang w:val="en-IN"/>
        </w:rPr>
        <w:t>7</w:t>
      </w:r>
    </w:p>
    <w:p w14:paraId="059C8430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6087CCEC" w14:textId="77777777" w:rsidR="00F77788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design a simple responsive online fashion shopping webpage named </w:t>
      </w:r>
      <w:proofErr w:type="spellStart"/>
      <w:r>
        <w:rPr>
          <w:rFonts w:cs="Times New Roman"/>
          <w:sz w:val="24"/>
          <w:szCs w:val="24"/>
        </w:rPr>
        <w:t>StyleHub</w:t>
      </w:r>
      <w:proofErr w:type="spellEnd"/>
      <w:r>
        <w:rPr>
          <w:rFonts w:cs="Times New Roman"/>
          <w:sz w:val="24"/>
          <w:szCs w:val="24"/>
        </w:rPr>
        <w:t xml:space="preserve"> using HTML, CSS, and JavaScript. The page displays fashion products, allows users to filter products by category, and add items to a shopping cart.</w:t>
      </w:r>
    </w:p>
    <w:p w14:paraId="54CD6F5F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68367018" w14:textId="77777777" w:rsidR="00F77788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HTML5, CSS3, JavaScript, and a web browser (Google Chrome or Microsoft Edge).</w:t>
      </w:r>
    </w:p>
    <w:p w14:paraId="0B7727BB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753BF0B2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Start the program.</w:t>
      </w:r>
    </w:p>
    <w:p w14:paraId="178DCC9C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Create the webpage structure using HTML.</w:t>
      </w:r>
    </w:p>
    <w:p w14:paraId="35EF3E89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Apply styling and responsive layout using CSS.</w:t>
      </w:r>
    </w:p>
    <w:p w14:paraId="363EDAA6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Display fashion products with their names, categories, and prices.</w:t>
      </w:r>
    </w:p>
    <w:p w14:paraId="2456D3B8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Use JavaScript to filter products by category.</w:t>
      </w:r>
    </w:p>
    <w:p w14:paraId="32050346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When the user clicks Add to Cart, update and display the cart count.</w:t>
      </w:r>
    </w:p>
    <w:p w14:paraId="055B6E93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Open index.html in a browser and test the page.</w:t>
      </w:r>
    </w:p>
    <w:p w14:paraId="1FAD9E39" w14:textId="77777777" w:rsidR="00F77788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Stop the program.</w:t>
      </w:r>
    </w:p>
    <w:p w14:paraId="629BB99C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0B2C8BC3" w14:textId="77777777" w:rsidR="00F7778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1. index.html</w:t>
      </w:r>
    </w:p>
    <w:p w14:paraId="46FA7581" w14:textId="77777777" w:rsidR="00F77788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>&lt;!DOCTYPE html&gt;</w:t>
      </w:r>
      <w:r>
        <w:rPr>
          <w:rFonts w:eastAsia="Consolas" w:cs="Times New Roman"/>
          <w:sz w:val="24"/>
          <w:szCs w:val="24"/>
        </w:rPr>
        <w:br/>
        <w:t>&lt;html lang="</w:t>
      </w:r>
      <w:proofErr w:type="spellStart"/>
      <w:r>
        <w:rPr>
          <w:rFonts w:eastAsia="Consolas" w:cs="Times New Roman"/>
          <w:sz w:val="24"/>
          <w:szCs w:val="24"/>
        </w:rPr>
        <w:t>en</w:t>
      </w:r>
      <w:proofErr w:type="spellEnd"/>
      <w:r>
        <w:rPr>
          <w:rFonts w:eastAsia="Consolas" w:cs="Times New Roman"/>
          <w:sz w:val="24"/>
          <w:szCs w:val="24"/>
        </w:rPr>
        <w:t>"&gt;</w:t>
      </w:r>
      <w:r>
        <w:rPr>
          <w:rFonts w:eastAsia="Consolas" w:cs="Times New Roman"/>
          <w:sz w:val="24"/>
          <w:szCs w:val="24"/>
        </w:rPr>
        <w:br/>
        <w:t>&lt;head&gt;</w:t>
      </w:r>
      <w:r>
        <w:rPr>
          <w:rFonts w:eastAsia="Consolas" w:cs="Times New Roman"/>
          <w:sz w:val="24"/>
          <w:szCs w:val="24"/>
        </w:rPr>
        <w:br/>
        <w:t xml:space="preserve">  &lt;meta charset="UTF-8"&gt;</w:t>
      </w:r>
      <w:r>
        <w:rPr>
          <w:rFonts w:eastAsia="Consolas" w:cs="Times New Roman"/>
          <w:sz w:val="24"/>
          <w:szCs w:val="24"/>
        </w:rPr>
        <w:br/>
        <w:t xml:space="preserve">  &lt;meta name="viewport" content="width=device-width, initial-scale=1.0"&gt;</w:t>
      </w:r>
      <w:r>
        <w:rPr>
          <w:rFonts w:eastAsia="Consolas" w:cs="Times New Roman"/>
          <w:sz w:val="24"/>
          <w:szCs w:val="24"/>
        </w:rPr>
        <w:br/>
        <w:t xml:space="preserve">  &lt;title&gt;</w:t>
      </w:r>
      <w:proofErr w:type="spellStart"/>
      <w:r>
        <w:rPr>
          <w:rFonts w:eastAsia="Consolas" w:cs="Times New Roman"/>
          <w:sz w:val="24"/>
          <w:szCs w:val="24"/>
        </w:rPr>
        <w:t>StyleHub</w:t>
      </w:r>
      <w:proofErr w:type="spellEnd"/>
      <w:r>
        <w:rPr>
          <w:rFonts w:eastAsia="Consolas" w:cs="Times New Roman"/>
          <w:sz w:val="24"/>
          <w:szCs w:val="24"/>
        </w:rPr>
        <w:t xml:space="preserve"> - Fashion Store&lt;/title&gt;</w:t>
      </w:r>
      <w:r>
        <w:rPr>
          <w:rFonts w:eastAsia="Consolas" w:cs="Times New Roman"/>
          <w:sz w:val="24"/>
          <w:szCs w:val="24"/>
        </w:rPr>
        <w:br/>
        <w:t xml:space="preserve">  &lt;link </w:t>
      </w:r>
      <w:proofErr w:type="spellStart"/>
      <w:r>
        <w:rPr>
          <w:rFonts w:eastAsia="Consolas" w:cs="Times New Roman"/>
          <w:sz w:val="24"/>
          <w:szCs w:val="24"/>
        </w:rPr>
        <w:t>rel</w:t>
      </w:r>
      <w:proofErr w:type="spellEnd"/>
      <w:r>
        <w:rPr>
          <w:rFonts w:eastAsia="Consolas" w:cs="Times New Roman"/>
          <w:sz w:val="24"/>
          <w:szCs w:val="24"/>
        </w:rPr>
        <w:t xml:space="preserve">="stylesheet" </w:t>
      </w:r>
      <w:proofErr w:type="spellStart"/>
      <w:r>
        <w:rPr>
          <w:rFonts w:eastAsia="Consolas" w:cs="Times New Roman"/>
          <w:sz w:val="24"/>
          <w:szCs w:val="24"/>
        </w:rPr>
        <w:t>href</w:t>
      </w:r>
      <w:proofErr w:type="spellEnd"/>
      <w:r>
        <w:rPr>
          <w:rFonts w:eastAsia="Consolas" w:cs="Times New Roman"/>
          <w:sz w:val="24"/>
          <w:szCs w:val="24"/>
        </w:rPr>
        <w:t>="style.css"&gt;</w:t>
      </w:r>
      <w:r>
        <w:rPr>
          <w:rFonts w:eastAsia="Consolas" w:cs="Times New Roman"/>
          <w:sz w:val="24"/>
          <w:szCs w:val="24"/>
        </w:rPr>
        <w:br/>
        <w:t>&lt;/head&gt;</w:t>
      </w:r>
      <w:r>
        <w:rPr>
          <w:rFonts w:eastAsia="Consolas" w:cs="Times New Roman"/>
          <w:sz w:val="24"/>
          <w:szCs w:val="24"/>
        </w:rPr>
        <w:br/>
        <w:t>&lt;body&gt;</w:t>
      </w:r>
      <w:r>
        <w:rPr>
          <w:rFonts w:eastAsia="Consolas" w:cs="Times New Roman"/>
          <w:sz w:val="24"/>
          <w:szCs w:val="24"/>
        </w:rPr>
        <w:br/>
        <w:t xml:space="preserve">  &lt;header&gt;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  &lt;h1&gt;</w:t>
      </w:r>
      <w:proofErr w:type="spellStart"/>
      <w:r>
        <w:rPr>
          <w:rFonts w:eastAsia="Consolas" w:cs="Times New Roman"/>
          <w:sz w:val="24"/>
          <w:szCs w:val="24"/>
        </w:rPr>
        <w:t>StyleHub</w:t>
      </w:r>
      <w:proofErr w:type="spellEnd"/>
      <w:r>
        <w:rPr>
          <w:rFonts w:eastAsia="Consolas" w:cs="Times New Roman"/>
          <w:sz w:val="24"/>
          <w:szCs w:val="24"/>
        </w:rPr>
        <w:t>&lt;/h1&gt;</w:t>
      </w:r>
      <w:r>
        <w:rPr>
          <w:rFonts w:eastAsia="Consolas" w:cs="Times New Roman"/>
          <w:sz w:val="24"/>
          <w:szCs w:val="24"/>
        </w:rPr>
        <w:br/>
        <w:t xml:space="preserve">    &lt;p&gt;Fashion for Every Day&lt;/p&gt;</w:t>
      </w:r>
      <w:r>
        <w:rPr>
          <w:rFonts w:eastAsia="Consolas" w:cs="Times New Roman"/>
          <w:sz w:val="24"/>
          <w:szCs w:val="24"/>
        </w:rPr>
        <w:br/>
        <w:t xml:space="preserve">    &lt;div class="cart"&gt;Cart: &lt;span id="cart-count"&gt;0&lt;/span&gt;&lt;/div&gt;</w:t>
      </w:r>
      <w:r>
        <w:rPr>
          <w:rFonts w:eastAsia="Consolas" w:cs="Times New Roman"/>
          <w:sz w:val="24"/>
          <w:szCs w:val="24"/>
        </w:rPr>
        <w:br/>
        <w:t xml:space="preserve">  &lt;/header&gt;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&lt;main&gt;</w:t>
      </w:r>
      <w:r>
        <w:rPr>
          <w:rFonts w:eastAsia="Consolas" w:cs="Times New Roman"/>
          <w:sz w:val="24"/>
          <w:szCs w:val="24"/>
        </w:rPr>
        <w:br/>
        <w:t xml:space="preserve">    &lt;h2&gt;Explore Fashion&lt;/h2&gt;</w:t>
      </w:r>
      <w:r>
        <w:rPr>
          <w:rFonts w:eastAsia="Consolas" w:cs="Times New Roman"/>
          <w:sz w:val="24"/>
          <w:szCs w:val="24"/>
        </w:rPr>
        <w:br/>
        <w:t xml:space="preserve">    &lt;label for="category"&gt;Filter by category:&lt;/label&gt;</w:t>
      </w:r>
      <w:r>
        <w:rPr>
          <w:rFonts w:eastAsia="Consolas" w:cs="Times New Roman"/>
          <w:sz w:val="24"/>
          <w:szCs w:val="24"/>
        </w:rPr>
        <w:br/>
        <w:t xml:space="preserve">    &lt;select id="category" </w:t>
      </w:r>
      <w:proofErr w:type="spellStart"/>
      <w:r>
        <w:rPr>
          <w:rFonts w:eastAsia="Consolas" w:cs="Times New Roman"/>
          <w:sz w:val="24"/>
          <w:szCs w:val="24"/>
        </w:rPr>
        <w:t>onchange</w:t>
      </w:r>
      <w:proofErr w:type="spellEnd"/>
      <w:r>
        <w:rPr>
          <w:rFonts w:eastAsia="Consolas" w:cs="Times New Roman"/>
          <w:sz w:val="24"/>
          <w:szCs w:val="24"/>
        </w:rPr>
        <w:t>="</w:t>
      </w:r>
      <w:proofErr w:type="spellStart"/>
      <w:r>
        <w:rPr>
          <w:rFonts w:eastAsia="Consolas" w:cs="Times New Roman"/>
          <w:sz w:val="24"/>
          <w:szCs w:val="24"/>
        </w:rPr>
        <w:t>filterProducts</w:t>
      </w:r>
      <w:proofErr w:type="spellEnd"/>
      <w:r>
        <w:rPr>
          <w:rFonts w:eastAsia="Consolas" w:cs="Times New Roman"/>
          <w:sz w:val="24"/>
          <w:szCs w:val="24"/>
        </w:rPr>
        <w:t>()"&gt;</w:t>
      </w:r>
      <w:r>
        <w:rPr>
          <w:rFonts w:eastAsia="Consolas" w:cs="Times New Roman"/>
          <w:sz w:val="24"/>
          <w:szCs w:val="24"/>
        </w:rPr>
        <w:br/>
        <w:t xml:space="preserve">      &lt;option value="all"&gt;All Products&lt;/option&gt;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value="Men"&gt;Men&lt;/option&gt;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value="Women"&gt;Women&lt;/option&gt;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value="Accessories"&gt;Accessories&lt;/option&gt;</w:t>
      </w:r>
      <w:r>
        <w:rPr>
          <w:rFonts w:eastAsia="Consolas" w:cs="Times New Roman"/>
          <w:sz w:val="24"/>
          <w:szCs w:val="24"/>
        </w:rPr>
        <w:br/>
        <w:t xml:space="preserve">    &lt;/select&gt;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  &lt;section id="products" class="product-grid"&gt;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class="product-image"&gt;👕&lt;/div&gt;</w:t>
      </w:r>
      <w:r>
        <w:rPr>
          <w:rFonts w:eastAsia="Consolas" w:cs="Times New Roman"/>
          <w:sz w:val="24"/>
          <w:szCs w:val="24"/>
        </w:rPr>
        <w:br/>
        <w:t xml:space="preserve">        &lt;h3&gt;Classic T-Shirt&lt;/h3&gt;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class="price"&gt;₹499&lt;/p&gt;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</w:t>
      </w:r>
      <w:proofErr w:type="spellStart"/>
      <w:r>
        <w:rPr>
          <w:rFonts w:eastAsia="Consolas" w:cs="Times New Roman"/>
          <w:sz w:val="24"/>
          <w:szCs w:val="24"/>
        </w:rPr>
        <w:t>addToCart</w:t>
      </w:r>
      <w:proofErr w:type="spellEnd"/>
      <w:r>
        <w:rPr>
          <w:rFonts w:eastAsia="Consolas" w:cs="Times New Roman"/>
          <w:sz w:val="24"/>
          <w:szCs w:val="24"/>
        </w:rPr>
        <w:t>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data-category="Women"&gt;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class="product-image"&gt;👗&lt;/div&gt;</w:t>
      </w:r>
      <w:r>
        <w:rPr>
          <w:rFonts w:eastAsia="Consolas" w:cs="Times New Roman"/>
          <w:sz w:val="24"/>
          <w:szCs w:val="24"/>
        </w:rPr>
        <w:br/>
        <w:t xml:space="preserve">        &lt;h3&gt;Summer Dress&lt;/h3&gt;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Women&lt;/p&gt;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class="price"&gt;₹999&lt;/p&gt;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</w:t>
      </w:r>
      <w:proofErr w:type="spellStart"/>
      <w:r>
        <w:rPr>
          <w:rFonts w:eastAsia="Consolas" w:cs="Times New Roman"/>
          <w:sz w:val="24"/>
          <w:szCs w:val="24"/>
        </w:rPr>
        <w:t>addToCart</w:t>
      </w:r>
      <w:proofErr w:type="spellEnd"/>
      <w:r>
        <w:rPr>
          <w:rFonts w:eastAsia="Consolas" w:cs="Times New Roman"/>
          <w:sz w:val="24"/>
          <w:szCs w:val="24"/>
        </w:rPr>
        <w:t>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data-category="Accessories"&gt;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class="product-image"&gt;👜&lt;/div&gt;</w:t>
      </w:r>
      <w:r>
        <w:rPr>
          <w:rFonts w:eastAsia="Consolas" w:cs="Times New Roman"/>
          <w:sz w:val="24"/>
          <w:szCs w:val="24"/>
        </w:rPr>
        <w:br/>
        <w:t xml:space="preserve">        &lt;h3&gt;Everyday Bag&lt;/h3&gt;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Accessories&lt;/p&gt;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class="price"&gt;₹799&lt;/p&gt;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</w:t>
      </w:r>
      <w:proofErr w:type="spellStart"/>
      <w:r>
        <w:rPr>
          <w:rFonts w:eastAsia="Consolas" w:cs="Times New Roman"/>
          <w:sz w:val="24"/>
          <w:szCs w:val="24"/>
        </w:rPr>
        <w:t>addToCart</w:t>
      </w:r>
      <w:proofErr w:type="spellEnd"/>
      <w:r>
        <w:rPr>
          <w:rFonts w:eastAsia="Consolas" w:cs="Times New Roman"/>
          <w:sz w:val="24"/>
          <w:szCs w:val="24"/>
        </w:rPr>
        <w:t>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class="product-image"&gt;👟&lt;/div&gt;</w:t>
      </w:r>
      <w:r>
        <w:rPr>
          <w:rFonts w:eastAsia="Consolas" w:cs="Times New Roman"/>
          <w:sz w:val="24"/>
          <w:szCs w:val="24"/>
        </w:rPr>
        <w:br/>
        <w:t xml:space="preserve">        &lt;h3&gt;Casual Sneakers&lt;/h3&gt;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class="price"&gt;₹1,299&lt;/p&gt;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</w:t>
      </w:r>
      <w:proofErr w:type="spellStart"/>
      <w:r>
        <w:rPr>
          <w:rFonts w:eastAsia="Consolas" w:cs="Times New Roman"/>
          <w:sz w:val="24"/>
          <w:szCs w:val="24"/>
        </w:rPr>
        <w:t>addToCart</w:t>
      </w:r>
      <w:proofErr w:type="spellEnd"/>
      <w:r>
        <w:rPr>
          <w:rFonts w:eastAsia="Consolas" w:cs="Times New Roman"/>
          <w:sz w:val="24"/>
          <w:szCs w:val="24"/>
        </w:rPr>
        <w:t>()"&gt;Add to Cart&lt;/button&gt;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&lt;/section&gt;</w:t>
      </w:r>
      <w:r>
        <w:rPr>
          <w:rFonts w:eastAsia="Consolas" w:cs="Times New Roman"/>
          <w:sz w:val="24"/>
          <w:szCs w:val="24"/>
        </w:rPr>
        <w:br/>
        <w:t xml:space="preserve">    &lt;p id="message" aria-live="polite"&gt;&lt;/p&gt;</w:t>
      </w:r>
      <w:r>
        <w:rPr>
          <w:rFonts w:eastAsia="Consolas" w:cs="Times New Roman"/>
          <w:sz w:val="24"/>
          <w:szCs w:val="24"/>
        </w:rPr>
        <w:br/>
        <w:t xml:space="preserve">  &lt;/main&gt;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&lt;footer&gt;&lt;p&gt;© 2026 </w:t>
      </w:r>
      <w:proofErr w:type="spellStart"/>
      <w:r>
        <w:rPr>
          <w:rFonts w:eastAsia="Consolas" w:cs="Times New Roman"/>
          <w:sz w:val="24"/>
          <w:szCs w:val="24"/>
        </w:rPr>
        <w:t>StyleHub</w:t>
      </w:r>
      <w:proofErr w:type="spellEnd"/>
      <w:r>
        <w:rPr>
          <w:rFonts w:eastAsia="Consolas" w:cs="Times New Roman"/>
          <w:sz w:val="24"/>
          <w:szCs w:val="24"/>
        </w:rPr>
        <w:t xml:space="preserve"> Fashion Store&lt;/p&gt;&lt;/footer&gt;</w:t>
      </w:r>
      <w:r>
        <w:rPr>
          <w:rFonts w:eastAsia="Consolas" w:cs="Times New Roman"/>
          <w:sz w:val="24"/>
          <w:szCs w:val="24"/>
        </w:rPr>
        <w:br/>
        <w:t xml:space="preserve">  &lt;script </w:t>
      </w:r>
      <w:proofErr w:type="spellStart"/>
      <w:r>
        <w:rPr>
          <w:rFonts w:eastAsia="Consolas" w:cs="Times New Roman"/>
          <w:sz w:val="24"/>
          <w:szCs w:val="24"/>
        </w:rPr>
        <w:t>src</w:t>
      </w:r>
      <w:proofErr w:type="spellEnd"/>
      <w:r>
        <w:rPr>
          <w:rFonts w:eastAsia="Consolas" w:cs="Times New Roman"/>
          <w:sz w:val="24"/>
          <w:szCs w:val="24"/>
        </w:rPr>
        <w:t>="script.js"&gt;&lt;/script&gt;</w:t>
      </w:r>
      <w:r>
        <w:rPr>
          <w:rFonts w:eastAsia="Consolas" w:cs="Times New Roman"/>
          <w:sz w:val="24"/>
          <w:szCs w:val="24"/>
        </w:rPr>
        <w:br/>
        <w:t>&lt;/body&gt;</w:t>
      </w:r>
      <w:r>
        <w:rPr>
          <w:rFonts w:eastAsia="Consolas" w:cs="Times New Roman"/>
          <w:sz w:val="24"/>
          <w:szCs w:val="24"/>
        </w:rPr>
        <w:br/>
        <w:t>&lt;/html&gt;</w:t>
      </w:r>
    </w:p>
    <w:p w14:paraId="117AC283" w14:textId="77777777" w:rsidR="00F7778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2. style.css</w:t>
      </w:r>
    </w:p>
    <w:p w14:paraId="2D84DD9A" w14:textId="77777777" w:rsidR="00F77788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>* {</w:t>
      </w:r>
      <w:r>
        <w:rPr>
          <w:rFonts w:eastAsia="Consolas" w:cs="Times New Roman"/>
          <w:sz w:val="24"/>
          <w:szCs w:val="24"/>
        </w:rPr>
        <w:br/>
        <w:t xml:space="preserve">  box-sizing: border-box;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body {</w:t>
      </w:r>
      <w:r>
        <w:rPr>
          <w:rFonts w:eastAsia="Consolas" w:cs="Times New Roman"/>
          <w:sz w:val="24"/>
          <w:szCs w:val="24"/>
        </w:rPr>
        <w:br/>
        <w:t xml:space="preserve">  margin: 0;</w:t>
      </w:r>
      <w:r>
        <w:rPr>
          <w:rFonts w:eastAsia="Consolas" w:cs="Times New Roman"/>
          <w:sz w:val="24"/>
          <w:szCs w:val="24"/>
        </w:rPr>
        <w:br/>
        <w:t xml:space="preserve">  font-family: Arial, sans-serif;</w:t>
      </w:r>
      <w:r>
        <w:rPr>
          <w:rFonts w:eastAsia="Consolas" w:cs="Times New Roman"/>
          <w:sz w:val="24"/>
          <w:szCs w:val="24"/>
        </w:rPr>
        <w:br/>
        <w:t xml:space="preserve">  background: #f7f4f8;</w:t>
      </w:r>
      <w:r>
        <w:rPr>
          <w:rFonts w:eastAsia="Consolas" w:cs="Times New Roman"/>
          <w:sz w:val="24"/>
          <w:szCs w:val="24"/>
        </w:rPr>
        <w:br/>
        <w:t xml:space="preserve">  color: #292333;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header {</w:t>
      </w:r>
      <w:r>
        <w:rPr>
          <w:rFonts w:eastAsia="Consolas" w:cs="Times New Roman"/>
          <w:sz w:val="24"/>
          <w:szCs w:val="24"/>
        </w:rPr>
        <w:br/>
        <w:t xml:space="preserve">  background: #552b63;</w:t>
      </w:r>
      <w:r>
        <w:rPr>
          <w:rFonts w:eastAsia="Consolas" w:cs="Times New Roman"/>
          <w:sz w:val="24"/>
          <w:szCs w:val="24"/>
        </w:rPr>
        <w:br/>
        <w:t xml:space="preserve">  color: white;</w:t>
      </w:r>
      <w:r>
        <w:rPr>
          <w:rFonts w:eastAsia="Consolas" w:cs="Times New Roman"/>
          <w:sz w:val="24"/>
          <w:szCs w:val="24"/>
        </w:rPr>
        <w:br/>
        <w:t xml:space="preserve">  padding: 20px;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position: relative;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header h1 {</w:t>
      </w:r>
      <w:r>
        <w:rPr>
          <w:rFonts w:eastAsia="Consolas" w:cs="Times New Roman"/>
          <w:sz w:val="24"/>
          <w:szCs w:val="24"/>
        </w:rPr>
        <w:br/>
        <w:t xml:space="preserve">  margin: 0;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.cart {</w:t>
      </w:r>
      <w:r>
        <w:rPr>
          <w:rFonts w:eastAsia="Consolas" w:cs="Times New Roman"/>
          <w:sz w:val="24"/>
          <w:szCs w:val="24"/>
        </w:rPr>
        <w:br/>
        <w:t xml:space="preserve">  margin-top: 8px;</w:t>
      </w:r>
      <w:r>
        <w:rPr>
          <w:rFonts w:eastAsia="Consolas" w:cs="Times New Roman"/>
          <w:sz w:val="24"/>
          <w:szCs w:val="24"/>
        </w:rPr>
        <w:br/>
        <w:t xml:space="preserve">  font-weight: bold;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main {</w:t>
      </w:r>
      <w:r>
        <w:rPr>
          <w:rFonts w:eastAsia="Consolas" w:cs="Times New Roman"/>
          <w:sz w:val="24"/>
          <w:szCs w:val="24"/>
        </w:rPr>
        <w:br/>
        <w:t xml:space="preserve">  max-width: 1000px;</w:t>
      </w:r>
      <w:r>
        <w:rPr>
          <w:rFonts w:eastAsia="Consolas" w:cs="Times New Roman"/>
          <w:sz w:val="24"/>
          <w:szCs w:val="24"/>
        </w:rPr>
        <w:br/>
        <w:t xml:space="preserve">  margin: 25px auto;</w:t>
      </w:r>
      <w:r>
        <w:rPr>
          <w:rFonts w:eastAsia="Consolas" w:cs="Times New Roman"/>
          <w:sz w:val="24"/>
          <w:szCs w:val="24"/>
        </w:rPr>
        <w:br/>
        <w:t xml:space="preserve">  padding: 0 16px;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select {</w:t>
      </w:r>
      <w:r>
        <w:rPr>
          <w:rFonts w:eastAsia="Consolas" w:cs="Times New Roman"/>
          <w:sz w:val="24"/>
          <w:szCs w:val="24"/>
        </w:rPr>
        <w:br/>
        <w:t xml:space="preserve">  padding: 8px;</w:t>
      </w:r>
      <w:r>
        <w:rPr>
          <w:rFonts w:eastAsia="Consolas" w:cs="Times New Roman"/>
          <w:sz w:val="24"/>
          <w:szCs w:val="24"/>
        </w:rPr>
        <w:br/>
        <w:t xml:space="preserve">  margin: 10px 0 20px;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.product-grid {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display: grid;</w:t>
      </w:r>
      <w:r>
        <w:rPr>
          <w:rFonts w:eastAsia="Consolas" w:cs="Times New Roman"/>
          <w:sz w:val="24"/>
          <w:szCs w:val="24"/>
        </w:rPr>
        <w:br/>
        <w:t xml:space="preserve">  grid-template-columns: repeat(4, 1fr);</w:t>
      </w:r>
      <w:r>
        <w:rPr>
          <w:rFonts w:eastAsia="Consolas" w:cs="Times New Roman"/>
          <w:sz w:val="24"/>
          <w:szCs w:val="24"/>
        </w:rPr>
        <w:br/>
        <w:t xml:space="preserve">  gap: 16px;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 {</w:t>
      </w:r>
      <w:r>
        <w:rPr>
          <w:rFonts w:eastAsia="Consolas" w:cs="Times New Roman"/>
          <w:sz w:val="24"/>
          <w:szCs w:val="24"/>
        </w:rPr>
        <w:br/>
        <w:t xml:space="preserve">  background: white;</w:t>
      </w:r>
      <w:r>
        <w:rPr>
          <w:rFonts w:eastAsia="Consolas" w:cs="Times New Roman"/>
          <w:sz w:val="24"/>
          <w:szCs w:val="24"/>
        </w:rPr>
        <w:br/>
        <w:t xml:space="preserve">  border-radius: 10px;</w:t>
      </w:r>
      <w:r>
        <w:rPr>
          <w:rFonts w:eastAsia="Consolas" w:cs="Times New Roman"/>
          <w:sz w:val="24"/>
          <w:szCs w:val="24"/>
        </w:rPr>
        <w:br/>
        <w:t xml:space="preserve">  padding: 16px;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box-shadow: 0 2px 8px #ddd;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.product-image {</w:t>
      </w:r>
      <w:r>
        <w:rPr>
          <w:rFonts w:eastAsia="Consolas" w:cs="Times New Roman"/>
          <w:sz w:val="24"/>
          <w:szCs w:val="24"/>
        </w:rPr>
        <w:br/>
        <w:t xml:space="preserve">  font-size: 48px;</w:t>
      </w:r>
      <w:r>
        <w:rPr>
          <w:rFonts w:eastAsia="Consolas" w:cs="Times New Roman"/>
          <w:sz w:val="24"/>
          <w:szCs w:val="24"/>
        </w:rPr>
        <w:br/>
        <w:t xml:space="preserve">  background: #f0e7f3;</w:t>
      </w:r>
      <w:r>
        <w:rPr>
          <w:rFonts w:eastAsia="Consolas" w:cs="Times New Roman"/>
          <w:sz w:val="24"/>
          <w:szCs w:val="24"/>
        </w:rPr>
        <w:br/>
        <w:t xml:space="preserve">  border-radius: 8px;</w:t>
      </w:r>
      <w:r>
        <w:rPr>
          <w:rFonts w:eastAsia="Consolas" w:cs="Times New Roman"/>
          <w:sz w:val="24"/>
          <w:szCs w:val="24"/>
        </w:rPr>
        <w:br/>
        <w:t xml:space="preserve">  padding: 15px;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.price {</w:t>
      </w:r>
      <w:r>
        <w:rPr>
          <w:rFonts w:eastAsia="Consolas" w:cs="Times New Roman"/>
          <w:sz w:val="24"/>
          <w:szCs w:val="24"/>
        </w:rPr>
        <w:br/>
        <w:t xml:space="preserve">  color: #552b63;</w:t>
      </w:r>
      <w:r>
        <w:rPr>
          <w:rFonts w:eastAsia="Consolas" w:cs="Times New Roman"/>
          <w:sz w:val="24"/>
          <w:szCs w:val="24"/>
        </w:rPr>
        <w:br/>
        <w:t xml:space="preserve">  font-weight: bold;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button {</w:t>
      </w:r>
      <w:r>
        <w:rPr>
          <w:rFonts w:eastAsia="Consolas" w:cs="Times New Roman"/>
          <w:sz w:val="24"/>
          <w:szCs w:val="24"/>
        </w:rPr>
        <w:br/>
        <w:t xml:space="preserve">  background: #552b63;</w:t>
      </w:r>
      <w:r>
        <w:rPr>
          <w:rFonts w:eastAsia="Consolas" w:cs="Times New Roman"/>
          <w:sz w:val="24"/>
          <w:szCs w:val="24"/>
        </w:rPr>
        <w:br/>
        <w:t xml:space="preserve">  color: white;</w:t>
      </w:r>
      <w:r>
        <w:rPr>
          <w:rFonts w:eastAsia="Consolas" w:cs="Times New Roman"/>
          <w:sz w:val="24"/>
          <w:szCs w:val="24"/>
        </w:rPr>
        <w:br/>
        <w:t xml:space="preserve">  border: 0;</w:t>
      </w:r>
      <w:r>
        <w:rPr>
          <w:rFonts w:eastAsia="Consolas" w:cs="Times New Roman"/>
          <w:sz w:val="24"/>
          <w:szCs w:val="24"/>
        </w:rPr>
        <w:br/>
        <w:t xml:space="preserve">  border-radius: 5px;</w:t>
      </w:r>
      <w:r>
        <w:rPr>
          <w:rFonts w:eastAsia="Consolas" w:cs="Times New Roman"/>
          <w:sz w:val="24"/>
          <w:szCs w:val="24"/>
        </w:rPr>
        <w:br/>
        <w:t xml:space="preserve">  padding: 9px 12px;</w:t>
      </w:r>
      <w:r>
        <w:rPr>
          <w:rFonts w:eastAsia="Consolas" w:cs="Times New Roman"/>
          <w:sz w:val="24"/>
          <w:szCs w:val="24"/>
        </w:rPr>
        <w:br/>
        <w:t xml:space="preserve">  cursor: pointer;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</w:r>
      <w:proofErr w:type="spellStart"/>
      <w:r>
        <w:rPr>
          <w:rFonts w:eastAsia="Consolas" w:cs="Times New Roman"/>
          <w:sz w:val="24"/>
          <w:szCs w:val="24"/>
        </w:rPr>
        <w:t>button:hover</w:t>
      </w:r>
      <w:proofErr w:type="spellEnd"/>
      <w:r>
        <w:rPr>
          <w:rFonts w:eastAsia="Consolas" w:cs="Times New Roman"/>
          <w:sz w:val="24"/>
          <w:szCs w:val="24"/>
        </w:rPr>
        <w:t xml:space="preserve"> {</w:t>
      </w:r>
      <w:r>
        <w:rPr>
          <w:rFonts w:eastAsia="Consolas" w:cs="Times New Roman"/>
          <w:sz w:val="24"/>
          <w:szCs w:val="24"/>
        </w:rPr>
        <w:br/>
        <w:t xml:space="preserve">  background: #754187;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footer {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padding: 15px;</w:t>
      </w:r>
      <w:r>
        <w:rPr>
          <w:rFonts w:eastAsia="Consolas" w:cs="Times New Roman"/>
          <w:sz w:val="24"/>
          <w:szCs w:val="24"/>
        </w:rPr>
        <w:br/>
        <w:t xml:space="preserve">  background: #eee5f1;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@media (max-width: 750px) {</w:t>
      </w:r>
      <w:r>
        <w:rPr>
          <w:rFonts w:eastAsia="Consolas" w:cs="Times New Roman"/>
          <w:sz w:val="24"/>
          <w:szCs w:val="24"/>
        </w:rPr>
        <w:br/>
        <w:t xml:space="preserve">  .product-grid {</w:t>
      </w:r>
      <w:r>
        <w:rPr>
          <w:rFonts w:eastAsia="Consolas" w:cs="Times New Roman"/>
          <w:sz w:val="24"/>
          <w:szCs w:val="24"/>
        </w:rPr>
        <w:br/>
        <w:t xml:space="preserve">    grid-template-columns: repeat(2, 1fr);</w:t>
      </w:r>
      <w:r>
        <w:rPr>
          <w:rFonts w:eastAsia="Consolas" w:cs="Times New Roman"/>
          <w:sz w:val="24"/>
          <w:szCs w:val="24"/>
        </w:rPr>
        <w:br/>
        <w:t xml:space="preserve">  }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@media (max-width: 450px) {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.product-grid {</w:t>
      </w:r>
      <w:r>
        <w:rPr>
          <w:rFonts w:eastAsia="Consolas" w:cs="Times New Roman"/>
          <w:sz w:val="24"/>
          <w:szCs w:val="24"/>
        </w:rPr>
        <w:br/>
        <w:t xml:space="preserve">    grid-template-columns: 1fr;</w:t>
      </w:r>
      <w:r>
        <w:rPr>
          <w:rFonts w:eastAsia="Consolas" w:cs="Times New Roman"/>
          <w:sz w:val="24"/>
          <w:szCs w:val="24"/>
        </w:rPr>
        <w:br/>
        <w:t xml:space="preserve">  }</w:t>
      </w:r>
      <w:r>
        <w:rPr>
          <w:rFonts w:eastAsia="Consolas" w:cs="Times New Roman"/>
          <w:sz w:val="24"/>
          <w:szCs w:val="24"/>
        </w:rPr>
        <w:br/>
        <w:t>}</w:t>
      </w:r>
    </w:p>
    <w:p w14:paraId="5D3637C2" w14:textId="77777777" w:rsidR="00F7778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3. script.js</w:t>
      </w:r>
    </w:p>
    <w:p w14:paraId="0405ED04" w14:textId="77777777" w:rsidR="00F77788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 xml:space="preserve">let </w:t>
      </w:r>
      <w:proofErr w:type="spellStart"/>
      <w:r>
        <w:rPr>
          <w:rFonts w:eastAsia="Consolas" w:cs="Times New Roman"/>
          <w:sz w:val="24"/>
          <w:szCs w:val="24"/>
        </w:rPr>
        <w:t>cartCount</w:t>
      </w:r>
      <w:proofErr w:type="spellEnd"/>
      <w:r>
        <w:rPr>
          <w:rFonts w:eastAsia="Consolas" w:cs="Times New Roman"/>
          <w:sz w:val="24"/>
          <w:szCs w:val="24"/>
        </w:rPr>
        <w:t xml:space="preserve"> = 0;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function </w:t>
      </w:r>
      <w:proofErr w:type="spellStart"/>
      <w:r>
        <w:rPr>
          <w:rFonts w:eastAsia="Consolas" w:cs="Times New Roman"/>
          <w:sz w:val="24"/>
          <w:szCs w:val="24"/>
        </w:rPr>
        <w:t>addToCart</w:t>
      </w:r>
      <w:proofErr w:type="spellEnd"/>
      <w:r>
        <w:rPr>
          <w:rFonts w:eastAsia="Consolas" w:cs="Times New Roman"/>
          <w:sz w:val="24"/>
          <w:szCs w:val="24"/>
        </w:rPr>
        <w:t>() {</w:t>
      </w:r>
      <w:r>
        <w:rPr>
          <w:rFonts w:eastAsia="Consolas" w:cs="Times New Roman"/>
          <w:sz w:val="24"/>
          <w:szCs w:val="24"/>
        </w:rPr>
        <w:br/>
        <w:t xml:space="preserve">  </w:t>
      </w:r>
      <w:proofErr w:type="spellStart"/>
      <w:r>
        <w:rPr>
          <w:rFonts w:eastAsia="Consolas" w:cs="Times New Roman"/>
          <w:sz w:val="24"/>
          <w:szCs w:val="24"/>
        </w:rPr>
        <w:t>cartCount</w:t>
      </w:r>
      <w:proofErr w:type="spellEnd"/>
      <w:r>
        <w:rPr>
          <w:rFonts w:eastAsia="Consolas" w:cs="Times New Roman"/>
          <w:sz w:val="24"/>
          <w:szCs w:val="24"/>
        </w:rPr>
        <w:t>++;</w:t>
      </w:r>
      <w:r>
        <w:rPr>
          <w:rFonts w:eastAsia="Consolas" w:cs="Times New Roman"/>
          <w:sz w:val="24"/>
          <w:szCs w:val="24"/>
        </w:rPr>
        <w:br/>
        <w:t xml:space="preserve">  </w:t>
      </w:r>
      <w:proofErr w:type="spellStart"/>
      <w:r>
        <w:rPr>
          <w:rFonts w:eastAsia="Consolas" w:cs="Times New Roman"/>
          <w:sz w:val="24"/>
          <w:szCs w:val="24"/>
        </w:rPr>
        <w:t>document.getElementById</w:t>
      </w:r>
      <w:proofErr w:type="spellEnd"/>
      <w:r>
        <w:rPr>
          <w:rFonts w:eastAsia="Consolas" w:cs="Times New Roman"/>
          <w:sz w:val="24"/>
          <w:szCs w:val="24"/>
        </w:rPr>
        <w:t>("cart-count").</w:t>
      </w:r>
      <w:proofErr w:type="spellStart"/>
      <w:r>
        <w:rPr>
          <w:rFonts w:eastAsia="Consolas" w:cs="Times New Roman"/>
          <w:sz w:val="24"/>
          <w:szCs w:val="24"/>
        </w:rPr>
        <w:t>textContent</w:t>
      </w:r>
      <w:proofErr w:type="spellEnd"/>
      <w:r>
        <w:rPr>
          <w:rFonts w:eastAsia="Consolas" w:cs="Times New Roman"/>
          <w:sz w:val="24"/>
          <w:szCs w:val="24"/>
        </w:rPr>
        <w:t xml:space="preserve"> = </w:t>
      </w:r>
      <w:proofErr w:type="spellStart"/>
      <w:r>
        <w:rPr>
          <w:rFonts w:eastAsia="Consolas" w:cs="Times New Roman"/>
          <w:sz w:val="24"/>
          <w:szCs w:val="24"/>
        </w:rPr>
        <w:t>cartCount</w:t>
      </w:r>
      <w:proofErr w:type="spellEnd"/>
      <w:r>
        <w:rPr>
          <w:rFonts w:eastAsia="Consolas" w:cs="Times New Roman"/>
          <w:sz w:val="24"/>
          <w:szCs w:val="24"/>
        </w:rPr>
        <w:t>;</w:t>
      </w:r>
      <w:r>
        <w:rPr>
          <w:rFonts w:eastAsia="Consolas" w:cs="Times New Roman"/>
          <w:sz w:val="24"/>
          <w:szCs w:val="24"/>
        </w:rPr>
        <w:br/>
        <w:t xml:space="preserve">  </w:t>
      </w:r>
      <w:proofErr w:type="spellStart"/>
      <w:r>
        <w:rPr>
          <w:rFonts w:eastAsia="Consolas" w:cs="Times New Roman"/>
          <w:sz w:val="24"/>
          <w:szCs w:val="24"/>
        </w:rPr>
        <w:t>document.getElementById</w:t>
      </w:r>
      <w:proofErr w:type="spellEnd"/>
      <w:r>
        <w:rPr>
          <w:rFonts w:eastAsia="Consolas" w:cs="Times New Roman"/>
          <w:sz w:val="24"/>
          <w:szCs w:val="24"/>
        </w:rPr>
        <w:t>("message").</w:t>
      </w:r>
      <w:proofErr w:type="spellStart"/>
      <w:r>
        <w:rPr>
          <w:rFonts w:eastAsia="Consolas" w:cs="Times New Roman"/>
          <w:sz w:val="24"/>
          <w:szCs w:val="24"/>
        </w:rPr>
        <w:t>textContent</w:t>
      </w:r>
      <w:proofErr w:type="spellEnd"/>
      <w:r>
        <w:rPr>
          <w:rFonts w:eastAsia="Consolas" w:cs="Times New Roman"/>
          <w:sz w:val="24"/>
          <w:szCs w:val="24"/>
        </w:rPr>
        <w:t xml:space="preserve"> =</w:t>
      </w:r>
      <w:r>
        <w:rPr>
          <w:rFonts w:eastAsia="Consolas" w:cs="Times New Roman"/>
          <w:sz w:val="24"/>
          <w:szCs w:val="24"/>
        </w:rPr>
        <w:br/>
        <w:t xml:space="preserve">    "Product added to cart successfully!";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function </w:t>
      </w:r>
      <w:proofErr w:type="spellStart"/>
      <w:r>
        <w:rPr>
          <w:rFonts w:eastAsia="Consolas" w:cs="Times New Roman"/>
          <w:sz w:val="24"/>
          <w:szCs w:val="24"/>
        </w:rPr>
        <w:t>filterProducts</w:t>
      </w:r>
      <w:proofErr w:type="spellEnd"/>
      <w:r>
        <w:rPr>
          <w:rFonts w:eastAsia="Consolas" w:cs="Times New Roman"/>
          <w:sz w:val="24"/>
          <w:szCs w:val="24"/>
        </w:rPr>
        <w:t>() {</w:t>
      </w:r>
      <w:r>
        <w:rPr>
          <w:rFonts w:eastAsia="Consolas" w:cs="Times New Roman"/>
          <w:sz w:val="24"/>
          <w:szCs w:val="24"/>
        </w:rPr>
        <w:br/>
        <w:t xml:space="preserve">  const </w:t>
      </w:r>
      <w:proofErr w:type="spellStart"/>
      <w:r>
        <w:rPr>
          <w:rFonts w:eastAsia="Consolas" w:cs="Times New Roman"/>
          <w:sz w:val="24"/>
          <w:szCs w:val="24"/>
        </w:rPr>
        <w:t>selectedCategory</w:t>
      </w:r>
      <w:proofErr w:type="spellEnd"/>
      <w:r>
        <w:rPr>
          <w:rFonts w:eastAsia="Consolas" w:cs="Times New Roman"/>
          <w:sz w:val="24"/>
          <w:szCs w:val="24"/>
        </w:rPr>
        <w:t xml:space="preserve"> = </w:t>
      </w:r>
      <w:proofErr w:type="spellStart"/>
      <w:r>
        <w:rPr>
          <w:rFonts w:eastAsia="Consolas" w:cs="Times New Roman"/>
          <w:sz w:val="24"/>
          <w:szCs w:val="24"/>
        </w:rPr>
        <w:t>document.getElementById</w:t>
      </w:r>
      <w:proofErr w:type="spellEnd"/>
      <w:r>
        <w:rPr>
          <w:rFonts w:eastAsia="Consolas" w:cs="Times New Roman"/>
          <w:sz w:val="24"/>
          <w:szCs w:val="24"/>
        </w:rPr>
        <w:t>("category").value;</w:t>
      </w:r>
      <w:r>
        <w:rPr>
          <w:rFonts w:eastAsia="Consolas" w:cs="Times New Roman"/>
          <w:sz w:val="24"/>
          <w:szCs w:val="24"/>
        </w:rPr>
        <w:br/>
        <w:t xml:space="preserve">  const products = </w:t>
      </w:r>
      <w:proofErr w:type="spellStart"/>
      <w:r>
        <w:rPr>
          <w:rFonts w:eastAsia="Consolas" w:cs="Times New Roman"/>
          <w:sz w:val="24"/>
          <w:szCs w:val="24"/>
        </w:rPr>
        <w:t>document.querySelectorAll</w:t>
      </w:r>
      <w:proofErr w:type="spellEnd"/>
      <w:r>
        <w:rPr>
          <w:rFonts w:eastAsia="Consolas" w:cs="Times New Roman"/>
          <w:sz w:val="24"/>
          <w:szCs w:val="24"/>
        </w:rPr>
        <w:t>(".product");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</w:t>
      </w:r>
      <w:proofErr w:type="spellStart"/>
      <w:r>
        <w:rPr>
          <w:rFonts w:eastAsia="Consolas" w:cs="Times New Roman"/>
          <w:sz w:val="24"/>
          <w:szCs w:val="24"/>
        </w:rPr>
        <w:t>products.forEach</w:t>
      </w:r>
      <w:proofErr w:type="spellEnd"/>
      <w:r>
        <w:rPr>
          <w:rFonts w:eastAsia="Consolas" w:cs="Times New Roman"/>
          <w:sz w:val="24"/>
          <w:szCs w:val="24"/>
        </w:rPr>
        <w:t>(function(product) {</w:t>
      </w:r>
      <w:r>
        <w:rPr>
          <w:rFonts w:eastAsia="Consolas" w:cs="Times New Roman"/>
          <w:sz w:val="24"/>
          <w:szCs w:val="24"/>
        </w:rPr>
        <w:br/>
        <w:t xml:space="preserve">    const </w:t>
      </w:r>
      <w:proofErr w:type="spellStart"/>
      <w:r>
        <w:rPr>
          <w:rFonts w:eastAsia="Consolas" w:cs="Times New Roman"/>
          <w:sz w:val="24"/>
          <w:szCs w:val="24"/>
        </w:rPr>
        <w:t>productCategory</w:t>
      </w:r>
      <w:proofErr w:type="spellEnd"/>
      <w:r>
        <w:rPr>
          <w:rFonts w:eastAsia="Consolas" w:cs="Times New Roman"/>
          <w:sz w:val="24"/>
          <w:szCs w:val="24"/>
        </w:rPr>
        <w:t xml:space="preserve"> = </w:t>
      </w:r>
      <w:proofErr w:type="spellStart"/>
      <w:r>
        <w:rPr>
          <w:rFonts w:eastAsia="Consolas" w:cs="Times New Roman"/>
          <w:sz w:val="24"/>
          <w:szCs w:val="24"/>
        </w:rPr>
        <w:t>product.dataset.category</w:t>
      </w:r>
      <w:proofErr w:type="spellEnd"/>
      <w:r>
        <w:rPr>
          <w:rFonts w:eastAsia="Consolas" w:cs="Times New Roman"/>
          <w:sz w:val="24"/>
          <w:szCs w:val="24"/>
        </w:rPr>
        <w:t>;</w:t>
      </w:r>
      <w:r>
        <w:rPr>
          <w:rFonts w:eastAsia="Consolas" w:cs="Times New Roman"/>
          <w:sz w:val="24"/>
          <w:szCs w:val="24"/>
        </w:rPr>
        <w:br/>
        <w:t xml:space="preserve">    if (</w:t>
      </w:r>
      <w:proofErr w:type="spellStart"/>
      <w:r>
        <w:rPr>
          <w:rFonts w:eastAsia="Consolas" w:cs="Times New Roman"/>
          <w:sz w:val="24"/>
          <w:szCs w:val="24"/>
        </w:rPr>
        <w:t>selectedCategory</w:t>
      </w:r>
      <w:proofErr w:type="spellEnd"/>
      <w:r>
        <w:rPr>
          <w:rFonts w:eastAsia="Consolas" w:cs="Times New Roman"/>
          <w:sz w:val="24"/>
          <w:szCs w:val="24"/>
        </w:rPr>
        <w:t xml:space="preserve"> === "all" || </w:t>
      </w:r>
      <w:proofErr w:type="spellStart"/>
      <w:r>
        <w:rPr>
          <w:rFonts w:eastAsia="Consolas" w:cs="Times New Roman"/>
          <w:sz w:val="24"/>
          <w:szCs w:val="24"/>
        </w:rPr>
        <w:t>productCategory</w:t>
      </w:r>
      <w:proofErr w:type="spellEnd"/>
      <w:r>
        <w:rPr>
          <w:rFonts w:eastAsia="Consolas" w:cs="Times New Roman"/>
          <w:sz w:val="24"/>
          <w:szCs w:val="24"/>
        </w:rPr>
        <w:t xml:space="preserve"> === </w:t>
      </w:r>
      <w:proofErr w:type="spellStart"/>
      <w:r>
        <w:rPr>
          <w:rFonts w:eastAsia="Consolas" w:cs="Times New Roman"/>
          <w:sz w:val="24"/>
          <w:szCs w:val="24"/>
        </w:rPr>
        <w:t>selectedCategory</w:t>
      </w:r>
      <w:proofErr w:type="spellEnd"/>
      <w:r>
        <w:rPr>
          <w:rFonts w:eastAsia="Consolas" w:cs="Times New Roman"/>
          <w:sz w:val="24"/>
          <w:szCs w:val="24"/>
        </w:rPr>
        <w:t>) {</w:t>
      </w:r>
      <w:r>
        <w:rPr>
          <w:rFonts w:eastAsia="Consolas" w:cs="Times New Roman"/>
          <w:sz w:val="24"/>
          <w:szCs w:val="24"/>
        </w:rPr>
        <w:br/>
        <w:t xml:space="preserve">      </w:t>
      </w:r>
      <w:proofErr w:type="spellStart"/>
      <w:r>
        <w:rPr>
          <w:rFonts w:eastAsia="Consolas" w:cs="Times New Roman"/>
          <w:sz w:val="24"/>
          <w:szCs w:val="24"/>
        </w:rPr>
        <w:t>product.style.display</w:t>
      </w:r>
      <w:proofErr w:type="spellEnd"/>
      <w:r>
        <w:rPr>
          <w:rFonts w:eastAsia="Consolas" w:cs="Times New Roman"/>
          <w:sz w:val="24"/>
          <w:szCs w:val="24"/>
        </w:rPr>
        <w:t xml:space="preserve"> = "block";</w:t>
      </w:r>
      <w:r>
        <w:rPr>
          <w:rFonts w:eastAsia="Consolas" w:cs="Times New Roman"/>
          <w:sz w:val="24"/>
          <w:szCs w:val="24"/>
        </w:rPr>
        <w:br/>
        <w:t xml:space="preserve">    } else {</w:t>
      </w:r>
      <w:r>
        <w:rPr>
          <w:rFonts w:eastAsia="Consolas" w:cs="Times New Roman"/>
          <w:sz w:val="24"/>
          <w:szCs w:val="24"/>
        </w:rPr>
        <w:br/>
        <w:t xml:space="preserve">      </w:t>
      </w:r>
      <w:proofErr w:type="spellStart"/>
      <w:r>
        <w:rPr>
          <w:rFonts w:eastAsia="Consolas" w:cs="Times New Roman"/>
          <w:sz w:val="24"/>
          <w:szCs w:val="24"/>
        </w:rPr>
        <w:t>product.style.display</w:t>
      </w:r>
      <w:proofErr w:type="spellEnd"/>
      <w:r>
        <w:rPr>
          <w:rFonts w:eastAsia="Consolas" w:cs="Times New Roman"/>
          <w:sz w:val="24"/>
          <w:szCs w:val="24"/>
        </w:rPr>
        <w:t xml:space="preserve"> = "none";</w:t>
      </w:r>
      <w:r>
        <w:rPr>
          <w:rFonts w:eastAsia="Consolas" w:cs="Times New Roman"/>
          <w:sz w:val="24"/>
          <w:szCs w:val="24"/>
        </w:rPr>
        <w:br/>
        <w:t xml:space="preserve">    }</w:t>
      </w:r>
      <w:r>
        <w:rPr>
          <w:rFonts w:eastAsia="Consolas" w:cs="Times New Roman"/>
          <w:sz w:val="24"/>
          <w:szCs w:val="24"/>
        </w:rPr>
        <w:br/>
        <w:t xml:space="preserve">  });</w:t>
      </w:r>
      <w:r>
        <w:rPr>
          <w:rFonts w:eastAsia="Consolas" w:cs="Times New Roman"/>
          <w:sz w:val="24"/>
          <w:szCs w:val="24"/>
        </w:rPr>
        <w:br/>
        <w:t>}</w:t>
      </w:r>
    </w:p>
    <w:p w14:paraId="72625644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</w:p>
    <w:p w14:paraId="4194682A" w14:textId="77777777" w:rsidR="00F77788" w:rsidRDefault="00000000">
      <w:r>
        <w:rPr>
          <w:noProof/>
        </w:rPr>
        <w:drawing>
          <wp:inline distT="0" distB="0" distL="114300" distR="114300" wp14:anchorId="2362DDC6" wp14:editId="22E2CB2D">
            <wp:extent cx="6309360" cy="2894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D7AA" w14:textId="77777777" w:rsidR="00F7778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6B9A8EBD" w14:textId="77777777" w:rsidR="00F77788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Thus, a simple responsive </w:t>
      </w:r>
      <w:proofErr w:type="spellStart"/>
      <w:r>
        <w:rPr>
          <w:rFonts w:cs="Times New Roman"/>
          <w:sz w:val="24"/>
          <w:szCs w:val="24"/>
        </w:rPr>
        <w:t>StyleHub</w:t>
      </w:r>
      <w:proofErr w:type="spellEnd"/>
      <w:r>
        <w:rPr>
          <w:rFonts w:cs="Times New Roman"/>
          <w:sz w:val="24"/>
          <w:szCs w:val="24"/>
        </w:rPr>
        <w:t xml:space="preserve"> online fashion retailer webpage was created using HTML, CSS, and JavaScript. Product category filtering and cart-count updating work on the frontend. This is a demonstration webpage; it does not process real payments or store orders in a backend database.</w:t>
      </w:r>
    </w:p>
    <w:sectPr w:rsidR="00F7778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A65D" w14:textId="77777777" w:rsidR="00F81AFD" w:rsidRDefault="00F81AFD">
      <w:pPr>
        <w:spacing w:line="240" w:lineRule="auto"/>
      </w:pPr>
      <w:r>
        <w:separator/>
      </w:r>
    </w:p>
  </w:endnote>
  <w:endnote w:type="continuationSeparator" w:id="0">
    <w:p w14:paraId="05580AF1" w14:textId="77777777" w:rsidR="00F81AFD" w:rsidRDefault="00F81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28F9" w14:textId="77777777" w:rsidR="00F81AFD" w:rsidRDefault="00F81AFD">
      <w:pPr>
        <w:spacing w:after="0"/>
      </w:pPr>
      <w:r>
        <w:separator/>
      </w:r>
    </w:p>
  </w:footnote>
  <w:footnote w:type="continuationSeparator" w:id="0">
    <w:p w14:paraId="1400BCF9" w14:textId="77777777" w:rsidR="00F81AFD" w:rsidRDefault="00F81A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0050873">
    <w:abstractNumId w:val="5"/>
  </w:num>
  <w:num w:numId="2" w16cid:durableId="50660170">
    <w:abstractNumId w:val="3"/>
  </w:num>
  <w:num w:numId="3" w16cid:durableId="1077091865">
    <w:abstractNumId w:val="2"/>
  </w:num>
  <w:num w:numId="4" w16cid:durableId="1315834613">
    <w:abstractNumId w:val="4"/>
  </w:num>
  <w:num w:numId="5" w16cid:durableId="420420450">
    <w:abstractNumId w:val="1"/>
  </w:num>
  <w:num w:numId="6" w16cid:durableId="9425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CFA"/>
    <w:rsid w:val="0029639D"/>
    <w:rsid w:val="00326F90"/>
    <w:rsid w:val="00AA1D8D"/>
    <w:rsid w:val="00B47730"/>
    <w:rsid w:val="00CB0664"/>
    <w:rsid w:val="00DB27AB"/>
    <w:rsid w:val="00F77788"/>
    <w:rsid w:val="00F81AFD"/>
    <w:rsid w:val="00FC693F"/>
    <w:rsid w:val="5401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E9735"/>
  <w14:defaultImageDpi w14:val="300"/>
  <w15:docId w15:val="{B3DA4B30-66B4-4116-95AC-0757BCE7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nandhakishorereddyn@gmail.com</cp:lastModifiedBy>
  <cp:revision>2</cp:revision>
  <dcterms:created xsi:type="dcterms:W3CDTF">2026-10-29T14:12:00Z</dcterms:created>
  <dcterms:modified xsi:type="dcterms:W3CDTF">2026-10-29T14:12:00Z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A8BF128BCF044984AFB756BCAAA31B93_13</vt:lpwstr>
  </property>
</Properties>
</file>